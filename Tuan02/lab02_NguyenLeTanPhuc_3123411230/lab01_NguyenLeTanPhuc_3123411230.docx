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C79CA">
      <w:pPr>
        <w:ind w:firstLine="2521" w:firstLineChars="90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ĐẠI HỌC SÀI GÒN</w:t>
      </w:r>
    </w:p>
    <w:p w14:paraId="386BC7B1">
      <w:pPr>
        <w:ind w:firstLine="1821" w:firstLineChars="65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554BE8B1">
      <w:pPr>
        <w:jc w:val="center"/>
        <w:rPr>
          <w:rFonts w:cs="Times New Roman"/>
          <w:b/>
          <w:bCs/>
          <w:sz w:val="28"/>
          <w:szCs w:val="28"/>
        </w:rPr>
      </w:pPr>
    </w:p>
    <w:p w14:paraId="23ED7528">
      <w:pPr>
        <w:jc w:val="center"/>
        <w:rPr>
          <w:rFonts w:cs="Times New Roman"/>
          <w:b/>
          <w:bCs/>
          <w:sz w:val="28"/>
          <w:szCs w:val="28"/>
        </w:rPr>
      </w:pPr>
    </w:p>
    <w:p w14:paraId="47B2CCFE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lang w:val="vi-VN"/>
        </w:rPr>
        <w:t xml:space="preserve">                              </w:t>
      </w:r>
      <w:r>
        <w:rPr>
          <w:rFonts w:cs="Times New Roman"/>
          <w:b/>
          <w:bCs/>
        </w:rPr>
        <w:drawing>
          <wp:inline distT="0" distB="0" distL="0" distR="0">
            <wp:extent cx="2162810" cy="2162810"/>
            <wp:effectExtent l="0" t="0" r="1270" b="1270"/>
            <wp:docPr id="1296894034" name="Picture 16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4034" name="Picture 16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8316" cy="219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DB7E">
      <w:pPr>
        <w:jc w:val="center"/>
        <w:rPr>
          <w:rFonts w:cs="Times New Roman"/>
          <w:b/>
          <w:bCs/>
        </w:rPr>
      </w:pPr>
    </w:p>
    <w:p w14:paraId="1940113B">
      <w:pPr>
        <w:bidi w:val="0"/>
        <w:ind w:firstLine="2241" w:firstLineChars="700"/>
        <w:jc w:val="both"/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Lab02: Làm quen với Pytorch</w:t>
      </w:r>
    </w:p>
    <w:p w14:paraId="0E19A9C6">
      <w:pPr>
        <w:ind w:firstLine="0"/>
        <w:rPr>
          <w:rFonts w:cs="Times New Roman"/>
          <w:b/>
          <w:bCs/>
          <w:sz w:val="28"/>
          <w:szCs w:val="28"/>
        </w:rPr>
      </w:pPr>
    </w:p>
    <w:p w14:paraId="56D42869">
      <w:pPr>
        <w:ind w:firstLine="0"/>
        <w:rPr>
          <w:rFonts w:cs="Times New Roman"/>
          <w:b/>
          <w:bCs/>
          <w:sz w:val="28"/>
          <w:szCs w:val="28"/>
        </w:rPr>
      </w:pPr>
    </w:p>
    <w:p w14:paraId="29CA0AB8">
      <w:pPr>
        <w:ind w:firstLine="0"/>
        <w:rPr>
          <w:rFonts w:cs="Times New Roman"/>
          <w:b/>
          <w:bCs/>
          <w:sz w:val="28"/>
          <w:szCs w:val="28"/>
        </w:rPr>
      </w:pPr>
    </w:p>
    <w:p w14:paraId="37FFACB3">
      <w:pPr>
        <w:ind w:firstLine="0"/>
        <w:rPr>
          <w:rFonts w:cs="Times New Roman"/>
          <w:b/>
          <w:bCs/>
          <w:sz w:val="28"/>
          <w:szCs w:val="28"/>
        </w:rPr>
      </w:pPr>
    </w:p>
    <w:p w14:paraId="23AE0D3F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Lớp: DCT123C4</w:t>
      </w:r>
    </w:p>
    <w:p w14:paraId="49674C23">
      <w:pPr>
        <w:ind w:firstLine="0"/>
        <w:rPr>
          <w:rFonts w:hint="default"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bCs/>
          <w:sz w:val="28"/>
          <w:szCs w:val="28"/>
        </w:rPr>
        <w:t>Sinh viên thực hiện: N</w:t>
      </w:r>
      <w:r>
        <w:rPr>
          <w:rFonts w:hint="default" w:cs="Times New Roman"/>
          <w:b/>
          <w:bCs/>
          <w:sz w:val="28"/>
          <w:szCs w:val="28"/>
          <w:lang w:val="vi-VN"/>
        </w:rPr>
        <w:t>guyễn Lê Tấn Phúc</w:t>
      </w:r>
    </w:p>
    <w:p w14:paraId="3CE4F5FB">
      <w:pPr>
        <w:ind w:firstLine="0"/>
        <w:rPr>
          <w:rFonts w:hint="default" w:cs="Times New Roman"/>
          <w:b/>
          <w:bCs/>
          <w:i/>
          <w:iCs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MSSV: 3123411230</w:t>
      </w:r>
    </w:p>
    <w:p w14:paraId="1BBB467C">
      <w:pPr>
        <w:ind w:firstLine="0"/>
        <w:jc w:val="center"/>
        <w:rPr>
          <w:rFonts w:cs="Times New Roman"/>
          <w:b/>
          <w:bCs/>
          <w:i/>
          <w:iCs/>
        </w:rPr>
      </w:pPr>
    </w:p>
    <w:p w14:paraId="616C703B">
      <w:pPr>
        <w:ind w:firstLine="0"/>
        <w:jc w:val="center"/>
        <w:rPr>
          <w:rFonts w:cs="Times New Roman"/>
          <w:b/>
          <w:bCs/>
          <w:i/>
          <w:iCs/>
        </w:rPr>
      </w:pPr>
    </w:p>
    <w:p w14:paraId="4B179DCD">
      <w:pPr>
        <w:ind w:firstLine="0"/>
        <w:jc w:val="center"/>
        <w:rPr>
          <w:rFonts w:cs="Times New Roman"/>
          <w:b/>
          <w:bCs/>
          <w:i/>
          <w:iCs/>
        </w:rPr>
      </w:pPr>
    </w:p>
    <w:p w14:paraId="7C19FA8E">
      <w:pPr>
        <w:ind w:firstLine="0"/>
        <w:jc w:val="center"/>
        <w:rPr>
          <w:rFonts w:cs="Times New Roman"/>
          <w:b/>
          <w:bCs/>
          <w:i/>
          <w:iCs/>
        </w:rPr>
      </w:pPr>
    </w:p>
    <w:p w14:paraId="41712BFA">
      <w:pPr>
        <w:ind w:firstLine="0"/>
        <w:jc w:val="center"/>
        <w:rPr>
          <w:rFonts w:cs="Times New Roman"/>
          <w:b/>
          <w:bCs/>
          <w:i/>
          <w:iCs/>
        </w:rPr>
      </w:pPr>
    </w:p>
    <w:p w14:paraId="1A19F11B">
      <w:pPr>
        <w:ind w:firstLine="0"/>
        <w:jc w:val="center"/>
        <w:rPr>
          <w:rFonts w:cs="Times New Roman"/>
          <w:b/>
          <w:bCs/>
          <w:i/>
          <w:iCs/>
        </w:rPr>
      </w:pPr>
    </w:p>
    <w:p w14:paraId="7499F706">
      <w:pPr>
        <w:ind w:firstLine="0"/>
        <w:jc w:val="center"/>
        <w:rPr>
          <w:rFonts w:cs="Times New Roman"/>
          <w:b/>
          <w:bCs/>
          <w:i/>
          <w:iCs/>
        </w:rPr>
      </w:pPr>
    </w:p>
    <w:p w14:paraId="6FDC9A6D">
      <w:pPr>
        <w:ind w:firstLine="0"/>
        <w:jc w:val="center"/>
        <w:rPr>
          <w:rFonts w:cs="Times New Roman"/>
          <w:b/>
          <w:bCs/>
          <w:i/>
          <w:iCs/>
        </w:rPr>
      </w:pPr>
    </w:p>
    <w:p w14:paraId="2CD9700E">
      <w:pPr>
        <w:ind w:firstLine="0"/>
        <w:jc w:val="center"/>
        <w:rPr>
          <w:rFonts w:cs="Times New Roman"/>
          <w:b/>
          <w:bCs/>
          <w:i/>
          <w:iCs/>
        </w:rPr>
      </w:pPr>
    </w:p>
    <w:p w14:paraId="185D1F8D">
      <w:pPr>
        <w:ind w:firstLine="0"/>
        <w:jc w:val="center"/>
        <w:rPr>
          <w:rFonts w:cs="Times New Roman"/>
          <w:b/>
          <w:bCs/>
          <w:i/>
          <w:iCs/>
        </w:rPr>
      </w:pPr>
    </w:p>
    <w:p w14:paraId="7BACCA3F">
      <w:pPr>
        <w:ind w:firstLine="0"/>
        <w:jc w:val="center"/>
        <w:rPr>
          <w:rFonts w:cs="Times New Roman"/>
          <w:b/>
          <w:bCs/>
          <w:i/>
          <w:iCs/>
        </w:rPr>
      </w:pPr>
    </w:p>
    <w:p w14:paraId="7DD580A6">
      <w:pPr>
        <w:ind w:firstLine="2381" w:firstLineChars="850"/>
        <w:jc w:val="both"/>
        <w:rPr>
          <w:rFonts w:hint="default" w:cs="Times New Roman"/>
          <w:b/>
          <w:bCs/>
          <w:i w:val="0"/>
          <w:iCs w:val="0"/>
          <w:sz w:val="28"/>
          <w:szCs w:val="28"/>
          <w:lang w:val="vi-VN"/>
        </w:rPr>
        <w:sectPr>
          <w:footerReference r:id="rId5" w:type="default"/>
          <w:pgSz w:w="11906" w:h="16838"/>
          <w:pgMar w:top="1134" w:right="1134" w:bottom="1134" w:left="1701" w:header="720" w:footer="720" w:gutter="0"/>
          <w:pgBorders w:display="firstPage" w:offsetFrom="page">
            <w:top w:val="twistedLines1" w:color="ACD78D" w:themeColor="accent4" w:themeTint="99" w:sz="18" w:space="24"/>
            <w:left w:val="twistedLines1" w:color="ACD78D" w:themeColor="accent4" w:themeTint="99" w:sz="18" w:space="24"/>
            <w:bottom w:val="twistedLines1" w:color="ACD78D" w:themeColor="accent4" w:themeTint="99" w:sz="18" w:space="24"/>
            <w:right w:val="twistedLines1" w:color="ACD78D" w:themeColor="accent4" w:themeTint="99" w:sz="18" w:space="24"/>
          </w:pgBorders>
          <w:pgNumType w:fmt="decimal"/>
          <w:cols w:space="720" w:num="1"/>
          <w:docGrid w:linePitch="354" w:charSpace="0"/>
        </w:sectPr>
      </w:pPr>
      <w:r>
        <w:rPr>
          <w:rFonts w:cs="Times New Roman"/>
          <w:b/>
          <w:bCs/>
          <w:i w:val="0"/>
          <w:iCs w:val="0"/>
          <w:sz w:val="28"/>
          <w:szCs w:val="28"/>
        </w:rPr>
        <w:t>Thành phố Hồ Chí Minh, 202</w:t>
      </w:r>
      <w:r>
        <w:rPr>
          <w:rFonts w:hint="default" w:cs="Times New Roman"/>
          <w:b/>
          <w:bCs/>
          <w:i w:val="0"/>
          <w:iCs w:val="0"/>
          <w:sz w:val="28"/>
          <w:szCs w:val="28"/>
          <w:lang w:val="vi-VN"/>
        </w:rPr>
        <w:t>6</w:t>
      </w:r>
    </w:p>
    <w:p w14:paraId="563B9465"/>
    <w:p w14:paraId="7911401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1</w:t>
      </w:r>
    </w:p>
    <w:p w14:paraId="2B7F32C2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41D4344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import torch</w:t>
      </w:r>
    </w:p>
    <w:p w14:paraId="399814E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A9F3990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 = torch.tensor([[1, 2, 3],</w:t>
      </w:r>
    </w:p>
    <w:p w14:paraId="573D868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                  [4, 5, 6]], dtype=torch.int32)</w:t>
      </w:r>
    </w:p>
    <w:p w14:paraId="52D3546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7979414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print(a)</w:t>
      </w:r>
    </w:p>
    <w:p w14:paraId="1AAE4D1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84A35F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print("Kich thuoc:", a.shape)</w:t>
      </w:r>
    </w:p>
    <w:p w14:paraId="34AB45A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print("So chieu:", a.ndim)</w:t>
      </w:r>
    </w:p>
    <w:p w14:paraId="4FCE6DF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print("Kieu du lieu:", a.dtype)</w:t>
      </w:r>
    </w:p>
    <w:p w14:paraId="267865A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31418D5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724E3C4A">
      <w:pPr>
        <w:ind w:left="0" w:leftChars="0" w:firstLine="0" w:firstLineChars="0"/>
      </w:pPr>
      <w:r>
        <w:drawing>
          <wp:inline distT="0" distB="0" distL="114300" distR="114300">
            <wp:extent cx="3017520" cy="1043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70B6">
      <w:pPr>
        <w:ind w:left="0" w:leftChars="0" w:firstLine="0" w:firstLineChars="0"/>
      </w:pPr>
    </w:p>
    <w:p w14:paraId="1F67FB0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2</w:t>
      </w:r>
    </w:p>
    <w:p w14:paraId="3B69A14A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4994B73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import torch</w:t>
      </w:r>
    </w:p>
    <w:p w14:paraId="6F1BB47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961054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 = torch.rand(3, 4)</w:t>
      </w:r>
    </w:p>
    <w:p w14:paraId="544FECF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 = torch.randn(3, 4)</w:t>
      </w:r>
    </w:p>
    <w:p w14:paraId="52865448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 = torch.zeros(2, 3)</w:t>
      </w:r>
    </w:p>
    <w:p w14:paraId="7A1B939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d = torch.ones(2, 3)</w:t>
      </w:r>
    </w:p>
    <w:p w14:paraId="60717520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e = torch.eye(4)</w:t>
      </w:r>
    </w:p>
    <w:p w14:paraId="3109B0E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231DCF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print("rand:")</w:t>
      </w:r>
    </w:p>
    <w:p w14:paraId="6880909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print(a)</w:t>
      </w:r>
    </w:p>
    <w:p w14:paraId="01BAB7C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FC58B8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print("\nrandn:")</w:t>
      </w:r>
    </w:p>
    <w:p w14:paraId="7F39738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print(b)</w:t>
      </w:r>
    </w:p>
    <w:p w14:paraId="4AEB96D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4E8E3AA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print("\nzeros:")</w:t>
      </w:r>
    </w:p>
    <w:p w14:paraId="213A3C2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print(c)</w:t>
      </w:r>
    </w:p>
    <w:p w14:paraId="332D2C3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4BB0266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print("\nones:")</w:t>
      </w:r>
    </w:p>
    <w:p w14:paraId="50AF41D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print(d)</w:t>
      </w:r>
    </w:p>
    <w:p w14:paraId="57F7EFB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F3B918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print("\neye:")</w:t>
      </w:r>
    </w:p>
    <w:p w14:paraId="738843D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print(e)</w:t>
      </w:r>
    </w:p>
    <w:p w14:paraId="01109D5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3653641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f = torch.full((5, 5), 10)</w:t>
      </w:r>
    </w:p>
    <w:p w14:paraId="1554BA4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79F1E2D4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print("\nTensor 5 x 5 toan so 10:")</w:t>
      </w:r>
    </w:p>
    <w:p w14:paraId="39254AB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print(f)</w:t>
      </w:r>
    </w:p>
    <w:p w14:paraId="08AEF81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A0B2A7E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6FDCEA45">
      <w:pPr>
        <w:ind w:left="0" w:leftChars="0" w:firstLine="0" w:firstLineChars="0"/>
      </w:pPr>
      <w:r>
        <w:drawing>
          <wp:inline distT="0" distB="0" distL="114300" distR="114300">
            <wp:extent cx="4518660" cy="54178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7C03">
      <w:pPr>
        <w:ind w:left="0" w:leftChars="0" w:firstLine="0" w:firstLineChars="0"/>
      </w:pPr>
    </w:p>
    <w:p w14:paraId="6AB37F03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6F96B0B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torch.rand()</w:t>
      </w:r>
    </w:p>
    <w:p w14:paraId="5B1BD68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→ Tạo số ngẫu nhiên trong khoản 0 đến 1.</w:t>
      </w:r>
    </w:p>
    <w:p w14:paraId="32CA841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torch.randn()</w:t>
      </w:r>
    </w:p>
    <w:p w14:paraId="2415A79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→ Tạo số ngẫu nhiên theo phân phối chuẩn.</w:t>
      </w:r>
    </w:p>
    <w:p w14:paraId="7C201B4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8F1695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3:</w:t>
      </w:r>
    </w:p>
    <w:p w14:paraId="738D9E6E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53551A0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import torch</w:t>
      </w:r>
    </w:p>
    <w:p w14:paraId="5667DF2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5DBE66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 = torch.zeros(2, 3, 4)</w:t>
      </w:r>
    </w:p>
    <w:p w14:paraId="2CA3F49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7301210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print("Tensor:")</w:t>
      </w:r>
    </w:p>
    <w:p w14:paraId="032F2FA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print(a)</w:t>
      </w:r>
    </w:p>
    <w:p w14:paraId="43C1F14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7FE7DE3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print("Shape:", a.shape)</w:t>
      </w:r>
    </w:p>
    <w:p w14:paraId="61FFF01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print("Size:", a.size())</w:t>
      </w:r>
    </w:p>
    <w:p w14:paraId="57C9733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print("Number of dimensions:", a.ndim)</w:t>
      </w:r>
    </w:p>
    <w:p w14:paraId="5B170B17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print("Data type:", a.dtype)</w:t>
      </w:r>
    </w:p>
    <w:p w14:paraId="4BDCF2D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28E3919F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6C6618C4">
      <w:pPr>
        <w:ind w:left="0" w:leftChars="0" w:firstLine="0" w:firstLineChars="0"/>
      </w:pPr>
      <w:r>
        <w:drawing>
          <wp:inline distT="0" distB="0" distL="114300" distR="114300">
            <wp:extent cx="2438400" cy="2255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EE10">
      <w:pPr>
        <w:ind w:left="0" w:leftChars="0" w:firstLine="0" w:firstLineChars="0"/>
      </w:pPr>
    </w:p>
    <w:p w14:paraId="79216DE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Nhận xét:</w:t>
      </w:r>
    </w:p>
    <w:p w14:paraId="5594883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Ý nghĩa:</w:t>
      </w:r>
    </w:p>
    <w:p w14:paraId="4E8E3868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torch.Size([2, 3, 4])</w:t>
      </w:r>
    </w:p>
    <w:p w14:paraId="0BC5FD5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có nghĩa Tensor có:</w:t>
      </w:r>
    </w:p>
    <w:p w14:paraId="1D92F1A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2 × 3 × 4</w:t>
      </w:r>
    </w:p>
    <w:p w14:paraId="7DA6AAF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và tổng số phần tử:</w:t>
      </w:r>
    </w:p>
    <w:p w14:paraId="5553CC1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2 × 3 × 4 = 24</w:t>
      </w:r>
    </w:p>
    <w:p w14:paraId="7979A09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65E52E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4</w:t>
      </w:r>
    </w:p>
    <w:p w14:paraId="4DAF7601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2990C6F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import torch</w:t>
      </w:r>
    </w:p>
    <w:p w14:paraId="4C1725D4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1692B2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 = torch.randn(3, 4, 5)</w:t>
      </w:r>
    </w:p>
    <w:p w14:paraId="3DF4DB6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27964D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print("Original tensor:")</w:t>
      </w:r>
    </w:p>
    <w:p w14:paraId="59611C8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print(a)</w:t>
      </w:r>
    </w:p>
    <w:p w14:paraId="7C013D5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7E50198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print("\nTensor a[1]:")</w:t>
      </w:r>
    </w:p>
    <w:p w14:paraId="7B0BDD2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print(a[1])</w:t>
      </w:r>
    </w:p>
    <w:p w14:paraId="26808B9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46C4BC2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print("\nTensor a[1:, 2:4]:")</w:t>
      </w:r>
    </w:p>
    <w:p w14:paraId="3FBE073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print(a[1:, 2:4])</w:t>
      </w:r>
    </w:p>
    <w:p w14:paraId="0AB4DC2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print(a[:, :, -2:])</w:t>
      </w:r>
    </w:p>
    <w:p w14:paraId="57FF3838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4CD887F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4D5C35FA">
      <w:pPr>
        <w:ind w:left="0" w:leftChars="0" w:firstLine="0" w:firstLineChars="0"/>
      </w:pPr>
      <w:r>
        <w:drawing>
          <wp:inline distT="0" distB="0" distL="114300" distR="114300">
            <wp:extent cx="4442460" cy="5463540"/>
            <wp:effectExtent l="0" t="0" r="762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795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3BE96EC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5:</w:t>
      </w:r>
    </w:p>
    <w:p w14:paraId="00D1CF5E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346264C5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import torch</w:t>
      </w:r>
    </w:p>
    <w:p w14:paraId="774264E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7041E6D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 = torch.randn(3, 4)</w:t>
      </w:r>
    </w:p>
    <w:p w14:paraId="22FD6E9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645D4E3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print("Original:")</w:t>
      </w:r>
    </w:p>
    <w:p w14:paraId="376A04C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print(a)</w:t>
      </w:r>
    </w:p>
    <w:p w14:paraId="60C9606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65E8D92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# So phan tu truoc khi reshape</w:t>
      </w:r>
    </w:p>
    <w:p w14:paraId="18513ED9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print("\nSo phan tu truoc reshape:", a.numel())</w:t>
      </w:r>
    </w:p>
    <w:p w14:paraId="40D63BBE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301F2C62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print("\nFlatten:")</w:t>
      </w:r>
    </w:p>
    <w:p w14:paraId="422F0C4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print(a.ravel())</w:t>
      </w:r>
    </w:p>
    <w:p w14:paraId="6A8D9844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8A165D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# Reshape thanh 3 x 2 x 2</w:t>
      </w:r>
    </w:p>
    <w:p w14:paraId="1D95CB50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 = a.reshape(3, 2, 2)</w:t>
      </w:r>
    </w:p>
    <w:p w14:paraId="2579B14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C62F4D0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print("\nReshape to 3 x 2 x 2:")</w:t>
      </w:r>
    </w:p>
    <w:p w14:paraId="2E1621A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print(b)</w:t>
      </w:r>
    </w:p>
    <w:p w14:paraId="05ECE45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1F5362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# So phan tu sau khi reshape 3 x 2 x 2</w:t>
      </w:r>
    </w:p>
    <w:p w14:paraId="3B8C6D06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print("So phan tu sau reshape 3 x 2 x 2:", b.numel())</w:t>
      </w:r>
    </w:p>
    <w:p w14:paraId="7EEC6783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04A96D5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# Reshape thanh 2 x 6</w:t>
      </w:r>
    </w:p>
    <w:p w14:paraId="2D275EC8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 = a.reshape(2, 6)</w:t>
      </w:r>
    </w:p>
    <w:p w14:paraId="7E5E907C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327EEF9D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print("\nReshape to 2 x 6:")</w:t>
      </w:r>
    </w:p>
    <w:p w14:paraId="29EB5EC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print(c)</w:t>
      </w:r>
    </w:p>
    <w:p w14:paraId="1E2D000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5DF5A701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# So phan tu sau khi reshape 2 x 6</w:t>
      </w:r>
    </w:p>
    <w:p w14:paraId="78DD8250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print("So phan tu sau reshape 2 x 6:", c.numel())</w:t>
      </w:r>
    </w:p>
    <w:p w14:paraId="3E61F39F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3A7370EA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1675BEE6">
      <w:pPr>
        <w:ind w:left="0" w:leftChars="0" w:firstLine="0" w:firstLineChars="0"/>
      </w:pPr>
      <w:r>
        <w:drawing>
          <wp:inline distT="0" distB="0" distL="114300" distR="114300">
            <wp:extent cx="5273675" cy="4368800"/>
            <wp:effectExtent l="0" t="0" r="14605" b="508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8D80">
      <w:pPr>
        <w:ind w:left="0" w:leftChars="0" w:firstLine="0" w:firstLineChars="0"/>
      </w:pPr>
    </w:p>
    <w:p w14:paraId="155D0D5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6</w:t>
      </w:r>
    </w:p>
    <w:p w14:paraId="64159532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580C13F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2F11A5F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8E70C2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a = torch.randn(2, 3)</w:t>
      </w:r>
    </w:p>
    <w:p w14:paraId="3277C37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 = torch.randn(2, 3)</w:t>
      </w:r>
    </w:p>
    <w:p w14:paraId="62B0DBE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95CC87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print("a:")</w:t>
      </w:r>
    </w:p>
    <w:p w14:paraId="15E0859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print(a)</w:t>
      </w:r>
    </w:p>
    <w:p w14:paraId="6F9F947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E1A1AA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print("b:")</w:t>
      </w:r>
    </w:p>
    <w:p w14:paraId="3505057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print(b)</w:t>
      </w:r>
    </w:p>
    <w:p w14:paraId="0EE4897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E3A873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+ b:")</w:t>
      </w:r>
    </w:p>
    <w:p w14:paraId="584B7F6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+ b)</w:t>
      </w:r>
    </w:p>
    <w:p w14:paraId="62A80DF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5B90BB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/ b:")</w:t>
      </w:r>
    </w:p>
    <w:p w14:paraId="7E41C3B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/ b)</w:t>
      </w:r>
    </w:p>
    <w:p w14:paraId="2E48CC8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B5576F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* b:")</w:t>
      </w:r>
    </w:p>
    <w:p w14:paraId="19F3EAB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* b)</w:t>
      </w:r>
    </w:p>
    <w:p w14:paraId="6BDC596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5FA567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** 2:")</w:t>
      </w:r>
    </w:p>
    <w:p w14:paraId="5C2F915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** 2)</w:t>
      </w:r>
    </w:p>
    <w:p w14:paraId="5AA92D9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905DCD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@ b.T:")</w:t>
      </w:r>
    </w:p>
    <w:p w14:paraId="3A98B8A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@ b.T)</w:t>
      </w:r>
    </w:p>
    <w:p w14:paraId="527452D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2C8D16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print("Shape:", (a @ b.T).shape)</w:t>
      </w:r>
    </w:p>
    <w:p w14:paraId="7059F612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</w:p>
    <w:p w14:paraId="760BE127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5DF96864">
      <w:pPr>
        <w:ind w:left="0" w:leftChars="0" w:firstLine="0" w:firstLineChars="0"/>
      </w:pPr>
      <w:r>
        <w:drawing>
          <wp:inline distT="0" distB="0" distL="114300" distR="114300">
            <wp:extent cx="2857500" cy="4930140"/>
            <wp:effectExtent l="0" t="0" r="762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D3DD">
      <w:pPr>
        <w:ind w:left="0" w:leftChars="0" w:firstLine="0" w:firstLineChars="0"/>
      </w:pPr>
    </w:p>
    <w:p w14:paraId="452617C1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72E5108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* Phân biệt a * b và a @ b.T</w:t>
      </w:r>
    </w:p>
    <w:p w14:paraId="11726AD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a * b: là nhân từng phần tử:</w:t>
      </w:r>
    </w:p>
    <w:p w14:paraId="4DDC69C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a: 2 × 3</w:t>
      </w:r>
    </w:p>
    <w:p w14:paraId="03CF750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b: 2 × 3</w:t>
      </w:r>
    </w:p>
    <w:p w14:paraId="0B1A5BE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* b: 2 × 3</w:t>
      </w:r>
    </w:p>
    <w:p w14:paraId="78B25CB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Ví dụ:</w:t>
      </w:r>
    </w:p>
    <w:p w14:paraId="3A3A938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= [1  2  3]</w:t>
      </w:r>
    </w:p>
    <w:p w14:paraId="7934CBB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b = [4  5  6]</w:t>
      </w:r>
    </w:p>
    <w:p w14:paraId="5D2F91E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* b = [4  10  18]</w:t>
      </w:r>
    </w:p>
    <w:p w14:paraId="7A1B4A7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- a @ b.T là phép nhân ma trận: </w:t>
      </w:r>
    </w:p>
    <w:p w14:paraId="701D4F9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  = 2 × 3</w:t>
      </w:r>
    </w:p>
    <w:p w14:paraId="0F75185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b.T = 3 × 2</w:t>
      </w:r>
    </w:p>
    <w:p w14:paraId="1E57D1A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(2 × 3) @ (3 × 2)</w:t>
      </w:r>
    </w:p>
    <w:p w14:paraId="731BA01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   ↓</w:t>
      </w:r>
    </w:p>
    <w:p w14:paraId="55DB498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 2 × 2</w:t>
      </w:r>
    </w:p>
    <w:p w14:paraId="766D2AE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Vì vậy:</w:t>
      </w:r>
    </w:p>
    <w:p w14:paraId="7609EAE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* b</w:t>
      </w:r>
    </w:p>
    <w:p w14:paraId="0CF8A0E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→ torch.Size([2, 3])</w:t>
      </w:r>
    </w:p>
    <w:p w14:paraId="01D30A3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@ b.T</w:t>
      </w:r>
    </w:p>
    <w:p w14:paraId="4DB492B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→ torch.Size([2, 2])</w:t>
      </w:r>
    </w:p>
    <w:p w14:paraId="4D0FE9B5">
      <w:pPr>
        <w:ind w:left="0" w:leftChars="0" w:firstLine="0" w:firstLineChars="0"/>
      </w:pPr>
    </w:p>
    <w:p w14:paraId="140BB71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7</w:t>
      </w:r>
    </w:p>
    <w:p w14:paraId="5411D55F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0E52C99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4DC23C9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90A0E7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a = torch.randn(3, 4)</w:t>
      </w:r>
    </w:p>
    <w:p w14:paraId="71F560E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9D9382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print("a:")</w:t>
      </w:r>
    </w:p>
    <w:p w14:paraId="7DC43DC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print(a)</w:t>
      </w:r>
    </w:p>
    <w:p w14:paraId="6900FD4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8A15E0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print("\nMean:")</w:t>
      </w:r>
    </w:p>
    <w:p w14:paraId="524425E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print(torch.mean(a, dim=0))</w:t>
      </w:r>
    </w:p>
    <w:p w14:paraId="30C1E6F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564D27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print("\nStandard deviation:")</w:t>
      </w:r>
    </w:p>
    <w:p w14:paraId="2B12020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print(torch.std(a, dim=0))</w:t>
      </w:r>
    </w:p>
    <w:p w14:paraId="5ED2522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3CD765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print("\nCumulative sum:")</w:t>
      </w:r>
    </w:p>
    <w:p w14:paraId="2A42055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print(torch.cumsum(a, dim=0))</w:t>
      </w:r>
    </w:p>
    <w:p w14:paraId="32F5CA4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print("\nMean dim=1:")</w:t>
      </w:r>
    </w:p>
    <w:p w14:paraId="770B660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print(torch.mean(a, dim=1))</w:t>
      </w:r>
    </w:p>
    <w:p w14:paraId="2BAB6C2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24C75A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print("\nStandard deviation dim=1:")</w:t>
      </w:r>
    </w:p>
    <w:p w14:paraId="4CFEC30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print(torch.std(a, dim=1))</w:t>
      </w:r>
    </w:p>
    <w:p w14:paraId="23F3331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BC5D88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print("\nCumulative sum dim=1:")</w:t>
      </w:r>
    </w:p>
    <w:p w14:paraId="75E923A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print(torch.cumsum(a, dim=1))</w:t>
      </w:r>
    </w:p>
    <w:p w14:paraId="669C84F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6836D20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3E595690">
      <w:pPr>
        <w:ind w:left="0" w:leftChars="0" w:firstLine="0" w:firstLineChars="0"/>
      </w:pPr>
      <w:r>
        <w:drawing>
          <wp:inline distT="0" distB="0" distL="114300" distR="114300">
            <wp:extent cx="4198620" cy="4808220"/>
            <wp:effectExtent l="0" t="0" r="762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D728">
      <w:pPr>
        <w:ind w:left="0" w:leftChars="0" w:firstLine="0" w:firstLineChars="0"/>
      </w:pPr>
    </w:p>
    <w:p w14:paraId="54B50592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2BDD5DB1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</w:p>
    <w:p w14:paraId="59C3D55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Với a = 3 × 4</w:t>
      </w:r>
    </w:p>
    <w:p w14:paraId="6C08CB9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* dim = 0</w:t>
      </w:r>
    </w:p>
    <w:p w14:paraId="687D833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Tính theo cột:</w:t>
      </w:r>
    </w:p>
    <w:p w14:paraId="52A7296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Mean → 4 giá trị</w:t>
      </w:r>
    </w:p>
    <w:p w14:paraId="64BCE1B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Std  → 4 giá trị</w:t>
      </w:r>
    </w:p>
    <w:p w14:paraId="2C2D0A5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* dim = 1</w:t>
      </w:r>
    </w:p>
    <w:p w14:paraId="6F48C10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Tính theo dòng:</w:t>
      </w:r>
    </w:p>
    <w:p w14:paraId="5281E22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Mean → 3 giá trị</w:t>
      </w:r>
    </w:p>
    <w:p w14:paraId="1AB8864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Std  → 3 giá trị</w:t>
      </w:r>
    </w:p>
    <w:p w14:paraId="66A824A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* dim=0 thực hiện phép tính theo chiều đầu tiên, tương ứng tính theo từng cột của Tensor. dim=1 thực hiện phép tính theo chiều thứ hai, tương ứng tính theo từng dòng. Vì vậy số lượng giá trị kết quả thay đổi từ 4 sang 3.</w:t>
      </w:r>
    </w:p>
    <w:p w14:paraId="039B7D4A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</w:p>
    <w:p w14:paraId="1D89EFBB">
      <w:pPr>
        <w:ind w:left="0" w:leftChars="0" w:firstLine="0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Bài 8</w:t>
      </w:r>
    </w:p>
    <w:p w14:paraId="120F2D99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52CE2D2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61EE3FB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47E73C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torch.tensor(3.6, requires_grad=True)</w:t>
      </w:r>
    </w:p>
    <w:p w14:paraId="7B65F97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22A38A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x * x</w:t>
      </w:r>
    </w:p>
    <w:p w14:paraId="2336A3F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C9E7E7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y.backward()</w:t>
      </w:r>
    </w:p>
    <w:p w14:paraId="066BA6E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A96B82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 =", x)</w:t>
      </w:r>
    </w:p>
    <w:p w14:paraId="414C53C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print("y =", y)</w:t>
      </w:r>
    </w:p>
    <w:p w14:paraId="0A6E393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print("x.grad =", x.grad)</w:t>
      </w:r>
    </w:p>
    <w:p w14:paraId="6619240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E6FCD2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Tinh thu cong</w:t>
      </w:r>
    </w:p>
    <w:p w14:paraId="54E3399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manual_gradient = 2 * 3.6</w:t>
      </w:r>
    </w:p>
    <w:p w14:paraId="298B39A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8069EC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print("Dao ham tinh thu cong =", manual_gradient)</w:t>
      </w:r>
    </w:p>
    <w:p w14:paraId="5D3FC75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58C2F77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514F87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torch.tensor(3.6, requires_grad=True)</w:t>
      </w:r>
    </w:p>
    <w:p w14:paraId="6752C1D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163405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3 * x**2 + 2 * x + 1</w:t>
      </w:r>
    </w:p>
    <w:p w14:paraId="6B6F384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3036ED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y.backward()</w:t>
      </w:r>
    </w:p>
    <w:p w14:paraId="17C928D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398F4C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 =", x)</w:t>
      </w:r>
    </w:p>
    <w:p w14:paraId="3198450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print("y =", y)</w:t>
      </w:r>
    </w:p>
    <w:p w14:paraId="4985255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print("x.grad =", x.grad)</w:t>
      </w:r>
    </w:p>
    <w:p w14:paraId="37C2899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6DF355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Tinh dao ham thu cong</w:t>
      </w:r>
    </w:p>
    <w:p w14:paraId="7676E94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manual_gradient = 6 * 3.6 + 2</w:t>
      </w:r>
    </w:p>
    <w:p w14:paraId="50A36A5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75927D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print("Dao ham tinh thu cong =", manual_gradient)</w:t>
      </w:r>
    </w:p>
    <w:p w14:paraId="0E657B2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AB9374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</w:t>
      </w:r>
    </w:p>
    <w:p w14:paraId="0A0B3D94">
      <w:pPr>
        <w:ind w:left="0" w:leftChars="0" w:firstLine="0" w:firstLineChars="0"/>
      </w:pPr>
      <w:r>
        <w:drawing>
          <wp:inline distT="0" distB="0" distL="114300" distR="114300">
            <wp:extent cx="3360420" cy="1463040"/>
            <wp:effectExtent l="0" t="0" r="762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1FD3">
      <w:pPr>
        <w:ind w:left="0" w:leftChars="0" w:firstLine="0" w:firstLineChars="0"/>
      </w:pPr>
    </w:p>
    <w:p w14:paraId="36A1FB09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69A85CA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Ta có:</w:t>
      </w:r>
    </w:p>
    <w:p w14:paraId="685EBEB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y = x²</w:t>
      </w:r>
    </w:p>
    <w:p w14:paraId="6705A10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Đạo hàm:</w:t>
      </w:r>
    </w:p>
    <w:p w14:paraId="4DBEA98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dy/dx = 2x</w:t>
      </w:r>
    </w:p>
    <w:p w14:paraId="755A7C9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Tại x = 3.6 thì:</w:t>
      </w:r>
    </w:p>
    <w:p w14:paraId="102A71D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+ 2 × 3.6 = 7.2</w:t>
      </w:r>
    </w:p>
    <w:p w14:paraId="195677B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Vậy:</w:t>
      </w:r>
    </w:p>
    <w:p w14:paraId="4836482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Autograd = 7.2</w:t>
      </w:r>
    </w:p>
    <w:p w14:paraId="5951467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Tính tay = 7.2</w:t>
      </w:r>
    </w:p>
    <w:p w14:paraId="5316AEA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Suy ra khớp nhau</w:t>
      </w:r>
    </w:p>
    <w:p w14:paraId="7197D20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7D9081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Bài 9</w:t>
      </w:r>
    </w:p>
    <w:p w14:paraId="7BBC5131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0433AF7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numpy as np</w:t>
      </w:r>
    </w:p>
    <w:p w14:paraId="777DFCF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148B83F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AD6543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Da thuc y = x^2 + 2x + 3</w:t>
      </w:r>
    </w:p>
    <w:p w14:paraId="2625044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polynomial = np.poly1d([1, 2, 3])</w:t>
      </w:r>
    </w:p>
    <w:p w14:paraId="1170788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C476A2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N = 20</w:t>
      </w:r>
    </w:p>
    <w:p w14:paraId="72CACB5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494D7C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Tao du lieu</w:t>
      </w:r>
    </w:p>
    <w:p w14:paraId="67C3881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np.random.randn(N, 1) * 5</w:t>
      </w:r>
    </w:p>
    <w:p w14:paraId="7A919F5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polynomial(X)</w:t>
      </w:r>
    </w:p>
    <w:p w14:paraId="19D22B5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8AD489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Tao ma tran dac trung</w:t>
      </w:r>
    </w:p>
    <w:p w14:paraId="53352DE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XX = np.hstack([</w:t>
      </w:r>
    </w:p>
    <w:p w14:paraId="34A8940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X * X,</w:t>
      </w:r>
    </w:p>
    <w:p w14:paraId="5F2250E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X,</w:t>
      </w:r>
    </w:p>
    <w:p w14:paraId="4498F97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np.ones_like(X)</w:t>
      </w:r>
    </w:p>
    <w:p w14:paraId="0E18977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])</w:t>
      </w:r>
    </w:p>
    <w:p w14:paraId="75E9766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0DB1A6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Khoi tao he so ngau nhien</w:t>
      </w:r>
    </w:p>
    <w:p w14:paraId="06CE734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w = torch.randn(3, 1, requires_grad=True)</w:t>
      </w:r>
    </w:p>
    <w:p w14:paraId="2E3AF24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D7335D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torch.tensor(XX, dtype=torch.float32)</w:t>
      </w:r>
    </w:p>
    <w:p w14:paraId="77F7B44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torch.tensor(Y, dtype=torch.float32)</w:t>
      </w:r>
    </w:p>
    <w:p w14:paraId="7ECD50F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17CC40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Optimizer</w:t>
      </w:r>
    </w:p>
    <w:p w14:paraId="34F9729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optimizer = torch.optim.NAdam([w], lr=0.01)</w:t>
      </w:r>
    </w:p>
    <w:p w14:paraId="3616E15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1B2E8D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print("Initial coefficients:")</w:t>
      </w:r>
    </w:p>
    <w:p w14:paraId="6B420BD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print(w)</w:t>
      </w:r>
    </w:p>
    <w:p w14:paraId="1582966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23C8B6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for epoch in range(1000):</w:t>
      </w:r>
    </w:p>
    <w:p w14:paraId="0786E08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3CBF68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optimizer.zero_grad()</w:t>
      </w:r>
    </w:p>
    <w:p w14:paraId="1C404A1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2815F6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y_pred = x @ w</w:t>
      </w:r>
    </w:p>
    <w:p w14:paraId="1229B3C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970CAC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mse = torch.mean(torch.square(y - y_pred))</w:t>
      </w:r>
    </w:p>
    <w:p w14:paraId="31FBAE4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127A0C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mse.backward()</w:t>
      </w:r>
    </w:p>
    <w:p w14:paraId="2E5EB12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ECBE5D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optimizer.step()</w:t>
      </w:r>
    </w:p>
    <w:p w14:paraId="6C64513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B3DA57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print("\nLearned coefficients:")</w:t>
      </w:r>
    </w:p>
    <w:p w14:paraId="3A513D3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print(w)  </w:t>
      </w:r>
    </w:p>
    <w:p w14:paraId="0BBB248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3F32C6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print("\nHe so mong doi:")</w:t>
      </w:r>
    </w:p>
    <w:p w14:paraId="5097303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print("[1, 2, 3]")</w:t>
      </w:r>
    </w:p>
    <w:p w14:paraId="333AB88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42FE8FD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76A43B46">
      <w:pPr>
        <w:ind w:left="0" w:leftChars="0" w:firstLine="0" w:firstLineChars="0"/>
      </w:pPr>
      <w:r>
        <w:drawing>
          <wp:inline distT="0" distB="0" distL="114300" distR="114300">
            <wp:extent cx="3032760" cy="2293620"/>
            <wp:effectExtent l="0" t="0" r="0" b="762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91EB">
      <w:pPr>
        <w:ind w:left="0" w:leftChars="0" w:firstLine="0" w:firstLineChars="0"/>
      </w:pPr>
    </w:p>
    <w:p w14:paraId="054FAA4F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5601CD1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Ba hệ số học được cần gần với:</w:t>
      </w:r>
    </w:p>
    <w:p w14:paraId="3203661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[1, 2, 3]</w:t>
      </w:r>
    </w:p>
    <w:p w14:paraId="2293CA6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Vì đa thức ban đầu là:</w:t>
      </w:r>
    </w:p>
    <w:p w14:paraId="2E1527C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y = 1*x² + 2*x + 3</w:t>
      </w:r>
    </w:p>
    <w:p w14:paraId="0DA03A3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vai trò của optimizer.zero_grad(), mse.backward() và optimizer.step():</w:t>
      </w:r>
    </w:p>
    <w:p w14:paraId="4A50A1B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optimizer.zero_grad():Xóa gradient của lần lặp trước.</w:t>
      </w:r>
    </w:p>
    <w:p w14:paraId="79F6B80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mse.backward(): PyTorch dùng autograd để tính gradient của hàm lỗi mse.</w:t>
      </w:r>
    </w:p>
    <w:p w14:paraId="46C2AC4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optimizer.step(): Optimizer cập nhật các hệ số w dựa trên gradient.</w:t>
      </w:r>
    </w:p>
    <w:p w14:paraId="7770C5FE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</w:p>
    <w:p w14:paraId="464F187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Bài 10</w:t>
      </w:r>
    </w:p>
    <w:p w14:paraId="2E4C153A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Code:</w:t>
      </w:r>
    </w:p>
    <w:p w14:paraId="7E70982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random</w:t>
      </w:r>
    </w:p>
    <w:p w14:paraId="18C8730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28CD099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66051F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A = torch.tensor(random.random(), requires_grad=True)</w:t>
      </w:r>
    </w:p>
    <w:p w14:paraId="7B72CBD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 = torch.tensor(random.random(), requires_grad=True)</w:t>
      </w:r>
    </w:p>
    <w:p w14:paraId="5EC82B8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C = torch.tensor(random.random(), requires_grad=True)</w:t>
      </w:r>
    </w:p>
    <w:p w14:paraId="4F20AEE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D = torch.tensor(random.random(), requires_grad=True)</w:t>
      </w:r>
    </w:p>
    <w:p w14:paraId="060EE9A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ADB25C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EPOCHS = 2000</w:t>
      </w:r>
    </w:p>
    <w:p w14:paraId="4F41445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3BA84F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optimizer = torch.optim.NAdam([A, B, C, D], lr=0.01)</w:t>
      </w:r>
    </w:p>
    <w:p w14:paraId="136E00E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C5938E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for _ in range(EPOCHS):</w:t>
      </w:r>
    </w:p>
    <w:p w14:paraId="40D173F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0AF14E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y1 = A + B - 9</w:t>
      </w:r>
    </w:p>
    <w:p w14:paraId="2051915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y2 = C - D - 1</w:t>
      </w:r>
    </w:p>
    <w:p w14:paraId="511ABC0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y3 = A + C - 8</w:t>
      </w:r>
    </w:p>
    <w:p w14:paraId="2023365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y4 = B - D - 2</w:t>
      </w:r>
    </w:p>
    <w:p w14:paraId="59CCC39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85F6F5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sqerr = y1*y1 + y2*y2 + y3*y3 + y4*y4</w:t>
      </w:r>
    </w:p>
    <w:p w14:paraId="2DCFFF7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BEAC7F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optimizer.zero_grad()</w:t>
      </w:r>
    </w:p>
    <w:p w14:paraId="60AFCA4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5770B8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sqerr.backward()</w:t>
      </w:r>
    </w:p>
    <w:p w14:paraId="7FE6B3E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349005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optimizer.step()</w:t>
      </w:r>
    </w:p>
    <w:p w14:paraId="5DB445F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5CFFCD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 =", A)</w:t>
      </w:r>
    </w:p>
    <w:p w14:paraId="33AA1B0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print("B =", B)</w:t>
      </w:r>
    </w:p>
    <w:p w14:paraId="3E19A5A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print("C =", C)</w:t>
      </w:r>
    </w:p>
    <w:p w14:paraId="7CE11F8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print("D =", D)</w:t>
      </w:r>
    </w:p>
    <w:p w14:paraId="6932981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D81DB2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print("\nKiem tra:")</w:t>
      </w:r>
    </w:p>
    <w:p w14:paraId="59B92D9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 + B =", A + B)</w:t>
      </w:r>
    </w:p>
    <w:p w14:paraId="7F56A3B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print("C - D =", C - D)</w:t>
      </w:r>
    </w:p>
    <w:p w14:paraId="681D1CC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 + C =", A + C)</w:t>
      </w:r>
    </w:p>
    <w:p w14:paraId="3F8542F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print("B - D =", B - D)</w:t>
      </w:r>
    </w:p>
    <w:p w14:paraId="25DE5E9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EE5B66A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301F1DCD">
      <w:pPr>
        <w:ind w:left="0" w:leftChars="0" w:firstLine="0" w:firstLineChars="0"/>
      </w:pPr>
      <w:r>
        <w:drawing>
          <wp:inline distT="0" distB="0" distL="114300" distR="114300">
            <wp:extent cx="3489960" cy="1866900"/>
            <wp:effectExtent l="0" t="0" r="0" b="762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470E">
      <w:pPr>
        <w:ind w:left="0" w:leftChars="0" w:firstLine="0" w:firstLineChars="0"/>
      </w:pPr>
    </w:p>
    <w:p w14:paraId="78A96BEE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Nhận xét:</w:t>
      </w:r>
    </w:p>
    <w:p w14:paraId="274A40B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3B9B2D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Thực ra hệ phương trình này không có nhiều nghiệm độc lập. Ta có thể biến đổi:</w:t>
      </w:r>
    </w:p>
    <w:p w14:paraId="45D5A28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+ B = 9</w:t>
      </w:r>
    </w:p>
    <w:p w14:paraId="4D64B5F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+ C = 8</w:t>
      </w:r>
    </w:p>
    <w:p w14:paraId="7091146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Suy ra:</w:t>
      </w:r>
    </w:p>
    <w:p w14:paraId="63767AB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B = 9 - A</w:t>
      </w:r>
    </w:p>
    <w:p w14:paraId="5D8D345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C = 8 - A</w:t>
      </w:r>
    </w:p>
    <w:p w14:paraId="771903E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Từ: C - D = 1</w:t>
      </w:r>
    </w:p>
    <w:p w14:paraId="00EA1AD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Suy ra: D = C - 1 = 7 - A</w:t>
      </w:r>
    </w:p>
    <w:p w14:paraId="534F583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Thay vào phương trình: B - D = 2</w:t>
      </w:r>
    </w:p>
    <w:p w14:paraId="34262AB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Ta có:</w:t>
      </w:r>
    </w:p>
    <w:p w14:paraId="0DBC789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(9 - A) - (7 - A) = 2 &lt;=&gt; 2 = 2</w:t>
      </w:r>
    </w:p>
    <w:p w14:paraId="7E20A57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Phương trình cuối không tạo thêm điều kiện cho A.</w:t>
      </w:r>
    </w:p>
    <w:p w14:paraId="2C660ED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Vì vậy hệ có vô số nghiệm:</w:t>
      </w:r>
    </w:p>
    <w:p w14:paraId="60A1A28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A = t</w:t>
      </w:r>
    </w:p>
    <w:p w14:paraId="4194120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B = 9 - t</w:t>
      </w:r>
    </w:p>
    <w:p w14:paraId="1AF83FE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C = 8 - t</w:t>
      </w:r>
    </w:p>
    <w:p w14:paraId="49BDC82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D = 7 - t</w:t>
      </w:r>
    </w:p>
    <w:p w14:paraId="5F155C6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Ví dụ:</w:t>
      </w:r>
    </w:p>
    <w:p w14:paraId="43D3490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t = 4</w:t>
      </w:r>
    </w:p>
    <w:p w14:paraId="1539998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→ A=4, B=5, C=4, D=3</w:t>
      </w:r>
    </w:p>
    <w:p w14:paraId="36C7223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- nhưng:</w:t>
      </w:r>
    </w:p>
    <w:p w14:paraId="3BEF4A8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+ t = 3</w:t>
      </w:r>
    </w:p>
    <w:p w14:paraId="5B6EA23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→ A=3, B=6, C=5, D=4 cũng thỏa cả 4 phương trình.</w:t>
      </w:r>
    </w:p>
    <w:p w14:paraId="12C0B4A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* Đây chính là lý do bài yêu cầu nhận xét có thể có nhiều nghiệm.</w:t>
      </w:r>
    </w:p>
    <w:p w14:paraId="312585D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4D9698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Bài 11:</w:t>
      </w:r>
    </w:p>
    <w:p w14:paraId="1E6A3EE5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 xml:space="preserve">Code: </w:t>
      </w:r>
    </w:p>
    <w:p w14:paraId="67C394F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6C08BE8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934398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torch.arange(24)</w:t>
      </w:r>
    </w:p>
    <w:p w14:paraId="40DA775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774EE7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print("X:")</w:t>
      </w:r>
    </w:p>
    <w:p w14:paraId="19BA930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print(X)</w:t>
      </w:r>
    </w:p>
    <w:p w14:paraId="32DB4FA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DC288A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print("\nReshape 4 x 6:")</w:t>
      </w:r>
    </w:p>
    <w:p w14:paraId="6F1D7EE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print(X.reshape(4, 6))</w:t>
      </w:r>
    </w:p>
    <w:p w14:paraId="79A86F3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27AC72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print("\nReshape 2 x 12:")</w:t>
      </w:r>
    </w:p>
    <w:p w14:paraId="7EDE6EE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print(X.reshape(2, 12))</w:t>
      </w:r>
    </w:p>
    <w:p w14:paraId="3E1FF23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FD0424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print("\nReshape 2 x 3 x 4:")</w:t>
      </w:r>
    </w:p>
    <w:p w14:paraId="32A5824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print(X.reshape(2, 3, 4))</w:t>
      </w:r>
    </w:p>
    <w:p w14:paraId="037239C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6244B2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30E0F61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306058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A = torch.randn(3, 4)</w:t>
      </w:r>
    </w:p>
    <w:p w14:paraId="07EA422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B = torch.randn(3, 4)</w:t>
      </w:r>
    </w:p>
    <w:p w14:paraId="26B72D4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2201CE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print("A:")</w:t>
      </w:r>
    </w:p>
    <w:p w14:paraId="65D1862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print(A)</w:t>
      </w:r>
    </w:p>
    <w:p w14:paraId="3655BD0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199AC7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print("\nB:")</w:t>
      </w:r>
    </w:p>
    <w:p w14:paraId="250BEC1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print(B)</w:t>
      </w:r>
    </w:p>
    <w:p w14:paraId="64E8C4C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E55449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+ B:")</w:t>
      </w:r>
    </w:p>
    <w:p w14:paraId="38285B5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+ B)</w:t>
      </w:r>
    </w:p>
    <w:p w14:paraId="4EAB602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A26CED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* B:")</w:t>
      </w:r>
    </w:p>
    <w:p w14:paraId="52293A0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* B)</w:t>
      </w:r>
    </w:p>
    <w:p w14:paraId="380E6AB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CA6F20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print("\nA / B:")</w:t>
      </w:r>
    </w:p>
    <w:p w14:paraId="410CABD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print(A / B)</w:t>
      </w:r>
    </w:p>
    <w:p w14:paraId="7A4548D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EC86EF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print("\nTrung binh theo cot:")</w:t>
      </w:r>
    </w:p>
    <w:p w14:paraId="3EE9437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print(torch.mean(A, dim=0))</w:t>
      </w:r>
    </w:p>
    <w:p w14:paraId="02852B5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A145FD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print("\nDo lech chuan theo cot:")</w:t>
      </w:r>
    </w:p>
    <w:p w14:paraId="30184B4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print(torch.std(A, dim=0))</w:t>
      </w:r>
    </w:p>
    <w:p w14:paraId="747E782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0AE177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5C547F0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B6EE6B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torch.tensor(2.0, requires_grad=True)</w:t>
      </w:r>
    </w:p>
    <w:p w14:paraId="18FAABC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6465B3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2*x**2 + 5*x + 3</w:t>
      </w:r>
    </w:p>
    <w:p w14:paraId="682D1DA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F49DF86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y.backward()</w:t>
      </w:r>
    </w:p>
    <w:p w14:paraId="5BD3372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B42A27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print("x =", x)</w:t>
      </w:r>
    </w:p>
    <w:p w14:paraId="15B2D30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print("y =", y)</w:t>
      </w:r>
    </w:p>
    <w:p w14:paraId="134133E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print("dy/dx =", x.grad)</w:t>
      </w:r>
    </w:p>
    <w:p w14:paraId="6C2954BB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71FAC0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Tinh thu cong</w:t>
      </w:r>
    </w:p>
    <w:p w14:paraId="68BD8038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manual = 4*2 + 5</w:t>
      </w:r>
    </w:p>
    <w:p w14:paraId="3023403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7051AD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print("Dao ham tinh thu cong =", manual)</w:t>
      </w:r>
    </w:p>
    <w:p w14:paraId="5CCC428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numpy as np</w:t>
      </w:r>
    </w:p>
    <w:p w14:paraId="4E5F169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import torch</w:t>
      </w:r>
    </w:p>
    <w:p w14:paraId="55169FD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26CDDE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Da thuc y = 2x^2 - 3x + 5</w:t>
      </w:r>
    </w:p>
    <w:p w14:paraId="0981C2E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polynomial = np.poly1d([2, -3, 5])</w:t>
      </w:r>
    </w:p>
    <w:p w14:paraId="7D74C4B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79F41D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N = 20</w:t>
      </w:r>
    </w:p>
    <w:p w14:paraId="0D60029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55521EA4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Tao du lieu</w:t>
      </w:r>
    </w:p>
    <w:p w14:paraId="7180E6C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np.random.randn(N, 1) * 5</w:t>
      </w:r>
    </w:p>
    <w:p w14:paraId="1A21A69D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polynomial(X)</w:t>
      </w:r>
    </w:p>
    <w:p w14:paraId="25D3496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2A608F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Tao ma tran dac trung</w:t>
      </w:r>
    </w:p>
    <w:p w14:paraId="64A7340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XX = np.hstack([</w:t>
      </w:r>
    </w:p>
    <w:p w14:paraId="4EC0571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X * X,</w:t>
      </w:r>
    </w:p>
    <w:p w14:paraId="5D9467C1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X,</w:t>
      </w:r>
    </w:p>
    <w:p w14:paraId="712C15D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np.ones_like(X)</w:t>
      </w:r>
    </w:p>
    <w:p w14:paraId="35FEC50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])</w:t>
      </w:r>
    </w:p>
    <w:p w14:paraId="04A533F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4BEE0A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Khoi tao he so ngau nhien</w:t>
      </w:r>
    </w:p>
    <w:p w14:paraId="50B11FE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w = torch.randn(3, 1, requires_grad=True)</w:t>
      </w:r>
    </w:p>
    <w:p w14:paraId="4C374D7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F65964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x = torch.tensor(XX, dtype=torch.float32)</w:t>
      </w:r>
    </w:p>
    <w:p w14:paraId="5623AC3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y = torch.tensor(Y, dtype=torch.float32)</w:t>
      </w:r>
    </w:p>
    <w:p w14:paraId="3F6588C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4EA710F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# Optimizer</w:t>
      </w:r>
    </w:p>
    <w:p w14:paraId="58EDA6D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optimizer = torch.optim.NAdam([w], lr=0.01)</w:t>
      </w:r>
    </w:p>
    <w:p w14:paraId="637092F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D454D1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print("Initial coefficients:")</w:t>
      </w:r>
    </w:p>
    <w:p w14:paraId="6F03828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print(w)</w:t>
      </w:r>
    </w:p>
    <w:p w14:paraId="08287AA9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06D57D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for epoch in range(1000):</w:t>
      </w:r>
    </w:p>
    <w:p w14:paraId="3AB9A9B0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180E9EE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optimizer.zero_grad()</w:t>
      </w:r>
    </w:p>
    <w:p w14:paraId="3C8D312E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613BCF6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y_pred = x @ w</w:t>
      </w:r>
    </w:p>
    <w:p w14:paraId="5F6C5AF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DB7FE77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mse = torch.mean(torch.square(y - y_pred))</w:t>
      </w:r>
    </w:p>
    <w:p w14:paraId="62FC5BA3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A26971A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mse.backward()</w:t>
      </w:r>
    </w:p>
    <w:p w14:paraId="2F834AE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0661B68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 xml:space="preserve">    optimizer.step()</w:t>
      </w:r>
    </w:p>
    <w:p w14:paraId="5B057362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220F1F3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print("\nLearned coefficients:")</w:t>
      </w:r>
    </w:p>
    <w:p w14:paraId="62D45F7F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print(w)</w:t>
      </w:r>
    </w:p>
    <w:p w14:paraId="5C2240C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3194647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print("\nHe so mong doi:")</w:t>
      </w:r>
    </w:p>
    <w:p w14:paraId="5CB915CC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  <w:r>
        <w:rPr>
          <w:rFonts w:hint="default"/>
          <w:b w:val="0"/>
          <w:bCs w:val="0"/>
          <w:sz w:val="26"/>
          <w:szCs w:val="26"/>
          <w:lang w:val="vi-VN"/>
        </w:rPr>
        <w:t>print("[2, -3, 5]")</w:t>
      </w:r>
      <w:bookmarkStart w:id="0" w:name="_GoBack"/>
      <w:bookmarkEnd w:id="0"/>
    </w:p>
    <w:p w14:paraId="54F46535">
      <w:pPr>
        <w:ind w:left="0" w:leftChars="0" w:firstLine="0" w:firstLineChars="0"/>
        <w:rPr>
          <w:rFonts w:hint="default"/>
          <w:b w:val="0"/>
          <w:bCs w:val="0"/>
          <w:sz w:val="26"/>
          <w:szCs w:val="26"/>
          <w:lang w:val="vi-VN"/>
        </w:rPr>
      </w:pPr>
    </w:p>
    <w:p w14:paraId="7F42DCDA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Kết quả chạy:</w:t>
      </w:r>
    </w:p>
    <w:p w14:paraId="531B9C44">
      <w:pPr>
        <w:ind w:left="0" w:leftChars="0" w:firstLine="0" w:firstLineChars="0"/>
      </w:pPr>
      <w:r>
        <w:drawing>
          <wp:inline distT="0" distB="0" distL="114300" distR="114300">
            <wp:extent cx="5271770" cy="4704080"/>
            <wp:effectExtent l="0" t="0" r="1270" b="508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E928">
      <w:pPr>
        <w:ind w:left="0" w:leftChars="0" w:firstLine="0" w:firstLineChars="0"/>
      </w:pPr>
    </w:p>
    <w:p w14:paraId="104B6BE1">
      <w:pPr>
        <w:ind w:left="0" w:leftChars="0" w:firstLine="0" w:firstLineChars="0"/>
        <w:rPr>
          <w:rFonts w:hint="default"/>
          <w:lang w:val="vi-VN"/>
        </w:rPr>
      </w:pPr>
    </w:p>
    <w:p w14:paraId="3B953DB4">
      <w:pPr>
        <w:ind w:left="0" w:leftChars="0" w:firstLine="0" w:firstLineChars="0"/>
        <w:rPr>
          <w:rFonts w:hint="default"/>
          <w:b/>
          <w:bCs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57218">
    <w:pPr>
      <w:pStyle w:val="37"/>
      <w:tabs>
        <w:tab w:val="center" w:pos="4680"/>
        <w:tab w:val="right" w:pos="9360"/>
        <w:tab w:val="clear" w:pos="4153"/>
        <w:tab w:val="clear" w:pos="8306"/>
      </w:tabs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A77A4A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A77A4A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6AAE14F">
    <w:pPr>
      <w:pStyle w:val="37"/>
      <w:tabs>
        <w:tab w:val="center" w:pos="4680"/>
        <w:tab w:val="right" w:pos="9360"/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545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5117325"/>
    <w:rsid w:val="70B5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ind w:firstLine="720"/>
      <w:jc w:val="both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th-TH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2026-09-21T11:53:00Z</dcterms:created>
  <dc:creator>nltph</dc:creator>
  <cp:lastModifiedBy>Nguyễn Lê Tấn Phúc</cp:lastModifiedBy>
  <dcterms:modified xsi:type="dcterms:W3CDTF">2026-09-21T12:45:48Z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E9FD2D3D00D849EFBC69ED38933A0024_11</vt:lpwstr>
  </property>
  <property fmtid="{D5CDD505-2E9C-101B-9397-08002B2CF9AE}" pid="4" name="KSOTemplateDocerSaveRecord">
    <vt:lpwstr>eyJoZGlkIjoiNzY5MjliYmZiMzliMGQwMGZhNzdjNGU4ZWI4Y2QxYjQiLCJ1c2VySWQiOiIxMzkyMDM5MTE2Nzg0In0=</vt:lpwstr>
  </property>
</Properties>
</file>