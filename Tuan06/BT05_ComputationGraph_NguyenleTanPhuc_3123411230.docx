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C79CA">
      <w:pPr>
        <w:ind w:firstLine="2521" w:firstLineChars="90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ĐẠI HỌC SÀI GÒN</w:t>
      </w:r>
    </w:p>
    <w:p w14:paraId="386BC7B1">
      <w:pPr>
        <w:ind w:firstLine="1821" w:firstLineChars="65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554BE8B1">
      <w:pPr>
        <w:jc w:val="center"/>
        <w:rPr>
          <w:rFonts w:cs="Times New Roman"/>
          <w:b/>
          <w:bCs/>
          <w:sz w:val="28"/>
          <w:szCs w:val="28"/>
        </w:rPr>
      </w:pPr>
    </w:p>
    <w:p w14:paraId="23ED7528">
      <w:pPr>
        <w:jc w:val="center"/>
        <w:rPr>
          <w:rFonts w:cs="Times New Roman"/>
          <w:b/>
          <w:bCs/>
          <w:sz w:val="28"/>
          <w:szCs w:val="28"/>
        </w:rPr>
      </w:pPr>
    </w:p>
    <w:p w14:paraId="47B2CCFE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hint="default" w:cs="Times New Roman"/>
          <w:b/>
          <w:bCs/>
          <w:lang w:val="vi-VN"/>
        </w:rPr>
        <w:t xml:space="preserve">                              </w:t>
      </w:r>
      <w:r>
        <w:rPr>
          <w:rFonts w:cs="Times New Roman"/>
          <w:b/>
          <w:bCs/>
        </w:rPr>
        <w:drawing>
          <wp:inline distT="0" distB="0" distL="0" distR="0">
            <wp:extent cx="2162810" cy="2162810"/>
            <wp:effectExtent l="0" t="0" r="1270" b="1270"/>
            <wp:docPr id="1296894034" name="Picture 16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94034" name="Picture 16" descr="A blue butt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8316" cy="219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DB7E">
      <w:pPr>
        <w:jc w:val="center"/>
        <w:rPr>
          <w:rFonts w:cs="Times New Roman"/>
          <w:b/>
          <w:bCs/>
        </w:rPr>
      </w:pPr>
    </w:p>
    <w:p w14:paraId="0E19A9C6">
      <w:pPr>
        <w:ind w:firstLine="0"/>
        <w:rPr>
          <w:rFonts w:cs="Times New Roman"/>
          <w:b/>
          <w:bCs/>
          <w:sz w:val="28"/>
          <w:szCs w:val="28"/>
        </w:rPr>
      </w:pPr>
    </w:p>
    <w:p w14:paraId="56D42869">
      <w:pPr>
        <w:ind w:firstLine="0"/>
        <w:rPr>
          <w:rFonts w:hint="default" w:cs="Times New Roman"/>
          <w:b/>
          <w:bCs/>
          <w:sz w:val="28"/>
          <w:szCs w:val="28"/>
          <w:lang w:val="vi-VN"/>
        </w:rPr>
      </w:pPr>
      <w:r>
        <w:rPr>
          <w:rFonts w:hint="default" w:cs="Times New Roman"/>
          <w:b/>
          <w:bCs/>
          <w:sz w:val="28"/>
          <w:szCs w:val="28"/>
          <w:lang w:val="vi-VN"/>
        </w:rPr>
        <w:t xml:space="preserve">                          Bài tập 05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cs="Times New Roman"/>
          <w:b/>
          <w:bCs/>
          <w:sz w:val="28"/>
          <w:szCs w:val="28"/>
          <w:lang w:val="vi-VN"/>
        </w:rPr>
        <w:t xml:space="preserve">: Hồi qui logistic và đồ thị tính toán </w:t>
      </w:r>
    </w:p>
    <w:p w14:paraId="29CA0AB8">
      <w:pPr>
        <w:ind w:firstLine="0"/>
        <w:rPr>
          <w:rFonts w:cs="Times New Roman"/>
          <w:b/>
          <w:bCs/>
          <w:sz w:val="28"/>
          <w:szCs w:val="28"/>
        </w:rPr>
      </w:pPr>
    </w:p>
    <w:p w14:paraId="37FFACB3">
      <w:pPr>
        <w:ind w:firstLine="0"/>
        <w:rPr>
          <w:rFonts w:cs="Times New Roman"/>
          <w:b/>
          <w:bCs/>
          <w:sz w:val="28"/>
          <w:szCs w:val="28"/>
        </w:rPr>
      </w:pPr>
    </w:p>
    <w:p w14:paraId="320100DD">
      <w:pPr>
        <w:ind w:firstLine="0"/>
        <w:rPr>
          <w:rFonts w:cs="Times New Roman"/>
          <w:b/>
          <w:bCs/>
          <w:sz w:val="28"/>
          <w:szCs w:val="28"/>
        </w:rPr>
      </w:pPr>
    </w:p>
    <w:p w14:paraId="70DFB5EE">
      <w:pPr>
        <w:ind w:firstLine="0"/>
        <w:rPr>
          <w:rFonts w:cs="Times New Roman"/>
          <w:b/>
          <w:bCs/>
          <w:sz w:val="26"/>
          <w:szCs w:val="26"/>
        </w:rPr>
      </w:pPr>
    </w:p>
    <w:p w14:paraId="23AE0D3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Lớp: DCT123C4</w:t>
      </w:r>
    </w:p>
    <w:p w14:paraId="49674C23">
      <w:pPr>
        <w:ind w:firstLine="0"/>
        <w:rPr>
          <w:rFonts w:hint="default" w:cs="Times New Roman"/>
          <w:b/>
          <w:bCs/>
          <w:sz w:val="28"/>
          <w:szCs w:val="28"/>
          <w:lang w:val="vi-VN"/>
        </w:rPr>
      </w:pPr>
      <w:r>
        <w:rPr>
          <w:rFonts w:cs="Times New Roman"/>
          <w:b/>
          <w:bCs/>
          <w:sz w:val="28"/>
          <w:szCs w:val="28"/>
        </w:rPr>
        <w:t>Sinh viên thực hiện: N</w:t>
      </w:r>
      <w:r>
        <w:rPr>
          <w:rFonts w:hint="default" w:cs="Times New Roman"/>
          <w:b/>
          <w:bCs/>
          <w:sz w:val="28"/>
          <w:szCs w:val="28"/>
          <w:lang w:val="vi-VN"/>
        </w:rPr>
        <w:t>guyễn Lê Tấn Phúc</w:t>
      </w:r>
    </w:p>
    <w:p w14:paraId="3CE4F5FB">
      <w:pPr>
        <w:ind w:firstLine="0"/>
        <w:rPr>
          <w:rFonts w:hint="default" w:cs="Times New Roman"/>
          <w:b/>
          <w:bCs/>
          <w:i/>
          <w:iCs/>
          <w:sz w:val="28"/>
          <w:szCs w:val="28"/>
          <w:lang w:val="vi-VN"/>
        </w:rPr>
      </w:pPr>
      <w:r>
        <w:rPr>
          <w:rFonts w:hint="default" w:cs="Times New Roman"/>
          <w:b/>
          <w:bCs/>
          <w:sz w:val="28"/>
          <w:szCs w:val="28"/>
          <w:lang w:val="vi-VN"/>
        </w:rPr>
        <w:t>MSSV: 3123411230</w:t>
      </w:r>
    </w:p>
    <w:p w14:paraId="1BBB467C">
      <w:pPr>
        <w:ind w:firstLine="0"/>
        <w:jc w:val="center"/>
        <w:rPr>
          <w:rFonts w:cs="Times New Roman"/>
          <w:b/>
          <w:bCs/>
          <w:i/>
          <w:iCs/>
        </w:rPr>
      </w:pPr>
    </w:p>
    <w:p w14:paraId="616C703B">
      <w:pPr>
        <w:ind w:firstLine="0"/>
        <w:jc w:val="center"/>
        <w:rPr>
          <w:rFonts w:cs="Times New Roman"/>
          <w:b/>
          <w:bCs/>
          <w:i/>
          <w:iCs/>
        </w:rPr>
      </w:pPr>
    </w:p>
    <w:p w14:paraId="4B179DCD">
      <w:pPr>
        <w:ind w:firstLine="0"/>
        <w:jc w:val="center"/>
        <w:rPr>
          <w:rFonts w:cs="Times New Roman"/>
          <w:b/>
          <w:bCs/>
          <w:i/>
          <w:iCs/>
        </w:rPr>
      </w:pPr>
    </w:p>
    <w:p w14:paraId="7C19FA8E">
      <w:pPr>
        <w:ind w:firstLine="0"/>
        <w:jc w:val="center"/>
        <w:rPr>
          <w:rFonts w:cs="Times New Roman"/>
          <w:b/>
          <w:bCs/>
          <w:i/>
          <w:iCs/>
        </w:rPr>
      </w:pPr>
    </w:p>
    <w:p w14:paraId="41712BFA">
      <w:pPr>
        <w:ind w:firstLine="0"/>
        <w:jc w:val="center"/>
        <w:rPr>
          <w:rFonts w:cs="Times New Roman"/>
          <w:b/>
          <w:bCs/>
          <w:i/>
          <w:iCs/>
        </w:rPr>
      </w:pPr>
      <w:bookmarkStart w:id="0" w:name="_GoBack"/>
      <w:bookmarkEnd w:id="0"/>
    </w:p>
    <w:p w14:paraId="1A19F11B">
      <w:pPr>
        <w:ind w:firstLine="0"/>
        <w:jc w:val="center"/>
        <w:rPr>
          <w:rFonts w:cs="Times New Roman"/>
          <w:b/>
          <w:bCs/>
          <w:i/>
          <w:iCs/>
        </w:rPr>
      </w:pPr>
    </w:p>
    <w:p w14:paraId="7499F706">
      <w:pPr>
        <w:ind w:firstLine="0"/>
        <w:jc w:val="center"/>
        <w:rPr>
          <w:rFonts w:cs="Times New Roman"/>
          <w:b/>
          <w:bCs/>
          <w:i/>
          <w:iCs/>
        </w:rPr>
      </w:pPr>
    </w:p>
    <w:p w14:paraId="7DD580A6">
      <w:pPr>
        <w:ind w:firstLine="2101" w:firstLineChars="750"/>
        <w:jc w:val="both"/>
        <w:rPr>
          <w:rFonts w:hint="default" w:cs="Times New Roman"/>
          <w:b/>
          <w:bCs/>
          <w:i w:val="0"/>
          <w:iCs w:val="0"/>
          <w:sz w:val="28"/>
          <w:szCs w:val="28"/>
          <w:lang w:val="vi-VN"/>
        </w:rPr>
        <w:sectPr>
          <w:footerReference r:id="rId5" w:type="default"/>
          <w:pgSz w:w="11906" w:h="16838"/>
          <w:pgMar w:top="1134" w:right="1134" w:bottom="1134" w:left="1701" w:header="720" w:footer="720" w:gutter="0"/>
          <w:pgBorders w:display="firstPage" w:offsetFrom="page">
            <w:top w:val="twistedLines1" w:color="B2A1C7" w:themeColor="accent4" w:themeTint="99" w:sz="18" w:space="24"/>
            <w:left w:val="twistedLines1" w:color="B2A1C7" w:themeColor="accent4" w:themeTint="99" w:sz="18" w:space="24"/>
            <w:bottom w:val="twistedLines1" w:color="B2A1C7" w:themeColor="accent4" w:themeTint="99" w:sz="18" w:space="24"/>
            <w:right w:val="twistedLines1" w:color="B2A1C7" w:themeColor="accent4" w:themeTint="99" w:sz="18" w:space="24"/>
          </w:pgBorders>
          <w:pgNumType w:fmt="decimal"/>
          <w:cols w:space="720" w:num="1"/>
          <w:docGrid w:linePitch="354" w:charSpace="0"/>
        </w:sectPr>
      </w:pPr>
      <w:r>
        <w:rPr>
          <w:rFonts w:cs="Times New Roman"/>
          <w:b/>
          <w:bCs/>
          <w:i w:val="0"/>
          <w:iCs w:val="0"/>
          <w:sz w:val="28"/>
          <w:szCs w:val="28"/>
        </w:rPr>
        <w:t>Thành phố Hồ Chí Minh, 202</w:t>
      </w:r>
      <w:r>
        <w:rPr>
          <w:rFonts w:hint="default" w:cs="Times New Roman"/>
          <w:b/>
          <w:bCs/>
          <w:i w:val="0"/>
          <w:iCs w:val="0"/>
          <w:sz w:val="28"/>
          <w:szCs w:val="28"/>
          <w:lang w:val="vi-VN"/>
        </w:rPr>
        <w:t>6</w:t>
      </w:r>
    </w:p>
    <w:p w14:paraId="7E90AA03">
      <w:pPr>
        <w:pStyle w:val="2"/>
      </w:pPr>
      <w:r>
        <w:rPr>
          <w:rFonts w:ascii="Times New Roman" w:hAnsi="Times New Roman" w:eastAsia="Times New Roman"/>
          <w:b/>
          <w:i w:val="0"/>
          <w:sz w:val="26"/>
        </w:rPr>
        <w:t>BÀI 1. HỒI QUY LOGISTIC PHÂN LOẠI GIỚI TÍNH TRẺ SƠ SINH</w:t>
      </w:r>
    </w:p>
    <w:p w14:paraId="2E764863"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Lưu ý: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đề bài ghi “0 là nữ và 0 là nam”; đây là lỗi đánh máy, theo bảng dữ liệu nhãn đúng là </w:t>
      </w:r>
      <w:r>
        <w:rPr>
          <w:rFonts w:ascii="Times New Roman" w:hAnsi="Times New Roman" w:eastAsia="Times New Roman"/>
          <w:b/>
          <w:i w:val="0"/>
          <w:sz w:val="26"/>
        </w:rPr>
        <w:t>0 = nữ, 1 = nam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 w14:paraId="4ED3733C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a) Biểu thức z</w:t>
      </w:r>
      <w:r>
        <w:rPr>
          <w:rFonts w:ascii="Times New Roman" w:hAnsi="Times New Roman" w:eastAsia="Times New Roman"/>
          <w:b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/>
          <w:i w:val="0"/>
          <w:sz w:val="26"/>
        </w:rPr>
        <w:t xml:space="preserve"> và ŷ</w:t>
      </w:r>
      <w:r>
        <w:rPr>
          <w:rFonts w:ascii="Times New Roman" w:hAnsi="Times New Roman" w:eastAsia="Times New Roman"/>
          <w:b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/>
          <w:i w:val="0"/>
          <w:sz w:val="26"/>
        </w:rPr>
        <w:t>; giá trị tại khởi tạo</w:t>
      </w:r>
    </w:p>
    <w:p w14:paraId="085F4B4B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+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x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,        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σ(z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) = 1 / (1 + e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−z_{i</w:t>
      </w:r>
      <w:r>
        <w:rPr>
          <w:rFonts w:ascii="Times New Roman" w:hAnsi="Times New Roman" w:eastAsia="Times New Roman"/>
          <w:b w:val="0"/>
          <w:i w:val="0"/>
          <w:sz w:val="26"/>
        </w:rPr>
        <w:t>})</w:t>
      </w:r>
    </w:p>
    <w:p w14:paraId="1DD826BA">
      <w:r>
        <w:rPr>
          <w:rFonts w:ascii="Times New Roman" w:hAnsi="Times New Roman" w:eastAsia="Times New Roman"/>
          <w:b w:val="0"/>
          <w:i w:val="0"/>
          <w:sz w:val="26"/>
        </w:rPr>
        <w:t>Với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0.5,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0.5 thì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0.5 + 0.5x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. Ví dụ mẫu 1: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0.5 + 0.5·2.4 = 1.7; 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1/(1 + e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−1.7</w:t>
      </w:r>
      <w:r>
        <w:rPr>
          <w:rFonts w:ascii="Times New Roman" w:hAnsi="Times New Roman" w:eastAsia="Times New Roman"/>
          <w:b w:val="0"/>
          <w:i w:val="0"/>
          <w:sz w:val="26"/>
        </w:rPr>
        <w:t>) = 0.8455.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730C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</w:tcPr>
          <w:p w14:paraId="6CE9E31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</w:t>
            </w:r>
          </w:p>
        </w:tc>
        <w:tc>
          <w:tcPr>
            <w:tcW w:w="1701" w:type="dxa"/>
          </w:tcPr>
          <w:p w14:paraId="7976762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(kg)</w:t>
            </w:r>
          </w:p>
        </w:tc>
        <w:tc>
          <w:tcPr>
            <w:tcW w:w="1134" w:type="dxa"/>
          </w:tcPr>
          <w:p w14:paraId="02A6863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2551" w:type="dxa"/>
          </w:tcPr>
          <w:p w14:paraId="128CC97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= 0.5 + 0.5x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2268" w:type="dxa"/>
          </w:tcPr>
          <w:p w14:paraId="76DBC9E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= σ(z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)</w:t>
            </w:r>
          </w:p>
        </w:tc>
      </w:tr>
      <w:tr w14:paraId="227B7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1615451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2C7234A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2.4</w:t>
            </w:r>
          </w:p>
        </w:tc>
        <w:tc>
          <w:tcPr>
            <w:tcW w:w="1134" w:type="dxa"/>
          </w:tcPr>
          <w:p w14:paraId="0007F9A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2551" w:type="dxa"/>
          </w:tcPr>
          <w:p w14:paraId="12E74D9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1.7000</w:t>
            </w:r>
          </w:p>
        </w:tc>
        <w:tc>
          <w:tcPr>
            <w:tcW w:w="2268" w:type="dxa"/>
          </w:tcPr>
          <w:p w14:paraId="1A4CAEF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0.8455</w:t>
            </w:r>
          </w:p>
        </w:tc>
      </w:tr>
      <w:tr w14:paraId="3E39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75019AA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w="1701" w:type="dxa"/>
          </w:tcPr>
          <w:p w14:paraId="1EBF05B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3.3</w:t>
            </w:r>
          </w:p>
        </w:tc>
        <w:tc>
          <w:tcPr>
            <w:tcW w:w="1134" w:type="dxa"/>
          </w:tcPr>
          <w:p w14:paraId="469DE21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2551" w:type="dxa"/>
          </w:tcPr>
          <w:p w14:paraId="692258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2.1500</w:t>
            </w:r>
          </w:p>
        </w:tc>
        <w:tc>
          <w:tcPr>
            <w:tcW w:w="2268" w:type="dxa"/>
          </w:tcPr>
          <w:p w14:paraId="5849F12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0.8957</w:t>
            </w:r>
          </w:p>
        </w:tc>
      </w:tr>
      <w:tr w14:paraId="6B30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5342C6D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w="1701" w:type="dxa"/>
          </w:tcPr>
          <w:p w14:paraId="215B4FD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3.2</w:t>
            </w:r>
          </w:p>
        </w:tc>
        <w:tc>
          <w:tcPr>
            <w:tcW w:w="1134" w:type="dxa"/>
          </w:tcPr>
          <w:p w14:paraId="369A676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2551" w:type="dxa"/>
          </w:tcPr>
          <w:p w14:paraId="396AA33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2.1000</w:t>
            </w:r>
          </w:p>
        </w:tc>
        <w:tc>
          <w:tcPr>
            <w:tcW w:w="2268" w:type="dxa"/>
          </w:tcPr>
          <w:p w14:paraId="1D7E34C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0.8909</w:t>
            </w:r>
          </w:p>
        </w:tc>
      </w:tr>
      <w:tr w14:paraId="077A2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700CE87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w="1701" w:type="dxa"/>
          </w:tcPr>
          <w:p w14:paraId="4C13341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2.5</w:t>
            </w:r>
          </w:p>
        </w:tc>
        <w:tc>
          <w:tcPr>
            <w:tcW w:w="1134" w:type="dxa"/>
          </w:tcPr>
          <w:p w14:paraId="68BFCD1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2551" w:type="dxa"/>
          </w:tcPr>
          <w:p w14:paraId="7F8DC6F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1.7500</w:t>
            </w:r>
          </w:p>
        </w:tc>
        <w:tc>
          <w:tcPr>
            <w:tcW w:w="2268" w:type="dxa"/>
          </w:tcPr>
          <w:p w14:paraId="12AF02F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0.8520</w:t>
            </w:r>
          </w:p>
        </w:tc>
      </w:tr>
    </w:tbl>
    <w:p w14:paraId="4707E892">
      <w:pPr>
        <w:spacing w:after="40"/>
      </w:pPr>
    </w:p>
    <w:p w14:paraId="638D92FE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b) BCE Loss từng mẫu và loss trung bình</w:t>
      </w:r>
    </w:p>
    <w:p w14:paraId="145E382A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L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−[ y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ln 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+ (1 − y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) ln(1 − 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) ]</w:t>
      </w:r>
    </w:p>
    <w:p w14:paraId="2F94C163">
      <w:r>
        <w:rPr>
          <w:rFonts w:ascii="Times New Roman" w:hAnsi="Times New Roman" w:eastAsia="Times New Roman"/>
          <w:b w:val="0"/>
          <w:i w:val="0"/>
          <w:sz w:val="26"/>
        </w:rPr>
        <w:t>Mẫu y = 0 thì L = −ln(1 − ŷ); mẫu y = 1 thì L = −ln ŷ.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6C1C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</w:tcPr>
          <w:p w14:paraId="219E82F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</w:t>
            </w:r>
          </w:p>
        </w:tc>
        <w:tc>
          <w:tcPr>
            <w:tcW w:w="1134" w:type="dxa"/>
          </w:tcPr>
          <w:p w14:paraId="3E186E9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701" w:type="dxa"/>
          </w:tcPr>
          <w:p w14:paraId="4A9D62B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3118" w:type="dxa"/>
          </w:tcPr>
          <w:p w14:paraId="6E76703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Công thức</w:t>
            </w:r>
          </w:p>
        </w:tc>
        <w:tc>
          <w:tcPr>
            <w:tcW w:w="1701" w:type="dxa"/>
          </w:tcPr>
          <w:p w14:paraId="1217674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</w:tr>
      <w:tr w14:paraId="091A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357B95D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134" w:type="dxa"/>
          </w:tcPr>
          <w:p w14:paraId="4C13387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701" w:type="dxa"/>
          </w:tcPr>
          <w:p w14:paraId="63193B0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0.8455</w:t>
            </w:r>
          </w:p>
        </w:tc>
        <w:tc>
          <w:tcPr>
            <w:tcW w:w="3118" w:type="dxa"/>
          </w:tcPr>
          <w:p w14:paraId="538B531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−ln(1 − 0.8455)</w:t>
            </w:r>
          </w:p>
        </w:tc>
        <w:tc>
          <w:tcPr>
            <w:tcW w:w="1701" w:type="dxa"/>
          </w:tcPr>
          <w:p w14:paraId="756F4E6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1.8678</w:t>
            </w:r>
          </w:p>
        </w:tc>
      </w:tr>
      <w:tr w14:paraId="0C81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6276915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w="1134" w:type="dxa"/>
          </w:tcPr>
          <w:p w14:paraId="03E23D5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234AE33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0.8957</w:t>
            </w:r>
          </w:p>
        </w:tc>
        <w:tc>
          <w:tcPr>
            <w:tcW w:w="3118" w:type="dxa"/>
          </w:tcPr>
          <w:p w14:paraId="1D2D9BD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−ln(0.8957)</w:t>
            </w:r>
          </w:p>
        </w:tc>
        <w:tc>
          <w:tcPr>
            <w:tcW w:w="1701" w:type="dxa"/>
          </w:tcPr>
          <w:p w14:paraId="1F9C825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0.1102</w:t>
            </w:r>
          </w:p>
        </w:tc>
      </w:tr>
      <w:tr w14:paraId="0B1C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4621C26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w="1134" w:type="dxa"/>
          </w:tcPr>
          <w:p w14:paraId="25D766B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34F6552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0.8909</w:t>
            </w:r>
          </w:p>
        </w:tc>
        <w:tc>
          <w:tcPr>
            <w:tcW w:w="3118" w:type="dxa"/>
          </w:tcPr>
          <w:p w14:paraId="76437F1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−ln(0.8909)</w:t>
            </w:r>
          </w:p>
        </w:tc>
        <w:tc>
          <w:tcPr>
            <w:tcW w:w="1701" w:type="dxa"/>
          </w:tcPr>
          <w:p w14:paraId="2B310B8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0.1155</w:t>
            </w:r>
          </w:p>
        </w:tc>
      </w:tr>
      <w:tr w14:paraId="146AB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268DD5F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w="1134" w:type="dxa"/>
          </w:tcPr>
          <w:p w14:paraId="28D625E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701" w:type="dxa"/>
          </w:tcPr>
          <w:p w14:paraId="2875293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0.8520</w:t>
            </w:r>
          </w:p>
        </w:tc>
        <w:tc>
          <w:tcPr>
            <w:tcW w:w="3118" w:type="dxa"/>
          </w:tcPr>
          <w:p w14:paraId="3C42C86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−ln(1 − 0.8520)</w:t>
            </w:r>
          </w:p>
        </w:tc>
        <w:tc>
          <w:tcPr>
            <w:tcW w:w="1701" w:type="dxa"/>
          </w:tcPr>
          <w:p w14:paraId="01160C8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1.9102</w:t>
            </w:r>
          </w:p>
        </w:tc>
      </w:tr>
    </w:tbl>
    <w:p w14:paraId="66946414">
      <w:pPr>
        <w:spacing w:after="40"/>
      </w:pPr>
    </w:p>
    <w:p w14:paraId="365274E2">
      <w:r>
        <w:rPr>
          <w:rFonts w:ascii="Times New Roman" w:hAnsi="Times New Roman" w:eastAsia="Times New Roman"/>
          <w:b w:val="0"/>
          <w:i w:val="0"/>
          <w:sz w:val="26"/>
        </w:rPr>
        <w:t>J(θ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6"/>
        </w:rPr>
        <w:t>,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) = (1/4)(1.8678 + 0.1102 + 0.1155 + 1.9102) = 4.0037/4 ≈ </w:t>
      </w:r>
      <w:r>
        <w:rPr>
          <w:rFonts w:ascii="Times New Roman" w:hAnsi="Times New Roman" w:eastAsia="Times New Roman"/>
          <w:b/>
          <w:i w:val="0"/>
          <w:sz w:val="26"/>
        </w:rPr>
        <w:t>1.0009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 w14:paraId="7C604684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c) Chứng minh công thức đạo hàm</w:t>
      </w:r>
    </w:p>
    <w:p w14:paraId="41DFFE13">
      <w:r>
        <w:rPr>
          <w:rFonts w:ascii="Times New Roman" w:hAnsi="Times New Roman" w:eastAsia="Times New Roman"/>
          <w:b w:val="0"/>
          <w:i w:val="0"/>
          <w:sz w:val="26"/>
        </w:rPr>
        <w:t>Xét loss của một mẫu L = −[y ln ŷ + (1 − y) ln(1 − ŷ)] với ŷ = σ(z), z =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+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x. Áp dụng quy tắc dây chuyền:</w:t>
      </w:r>
    </w:p>
    <w:p w14:paraId="0BB32F1D">
      <w:r>
        <w:rPr>
          <w:rFonts w:ascii="Times New Roman" w:hAnsi="Times New Roman" w:eastAsia="Times New Roman"/>
          <w:b/>
          <w:i w:val="0"/>
          <w:sz w:val="26"/>
        </w:rPr>
        <w:t>Bước 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Đạo hàm theo ŷ:</w:t>
      </w:r>
    </w:p>
    <w:p w14:paraId="558AB263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∂L/∂ŷ = −y/ŷ + (1 − y)/(1 − ŷ) = (ŷ − y) / [ŷ(1 − ŷ)]</w:t>
      </w:r>
    </w:p>
    <w:p w14:paraId="02255188">
      <w:r>
        <w:rPr>
          <w:rFonts w:ascii="Times New Roman" w:hAnsi="Times New Roman" w:eastAsia="Times New Roman"/>
          <w:b/>
          <w:i w:val="0"/>
          <w:sz w:val="26"/>
        </w:rPr>
        <w:t>Bước 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Đạo hàm của sigmoid: σ′(z) = e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−z</w:t>
      </w:r>
      <w:r>
        <w:rPr>
          <w:rFonts w:ascii="Times New Roman" w:hAnsi="Times New Roman" w:eastAsia="Times New Roman"/>
          <w:b w:val="0"/>
          <w:i w:val="0"/>
          <w:sz w:val="26"/>
        </w:rPr>
        <w:t>/(1 + e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−z</w:t>
      </w:r>
      <w:r>
        <w:rPr>
          <w:rFonts w:ascii="Times New Roman" w:hAnsi="Times New Roman" w:eastAsia="Times New Roman"/>
          <w:b w:val="0"/>
          <w:i w:val="0"/>
          <w:sz w:val="26"/>
        </w:rPr>
        <w:t>)² = σ(z)(1 − σ(z)), tức ∂ŷ/∂z = ŷ(1 − ŷ).</w:t>
      </w:r>
    </w:p>
    <w:p w14:paraId="588BC476">
      <w:r>
        <w:rPr>
          <w:rFonts w:ascii="Times New Roman" w:hAnsi="Times New Roman" w:eastAsia="Times New Roman"/>
          <w:b/>
          <w:i w:val="0"/>
          <w:sz w:val="26"/>
        </w:rPr>
        <w:t>Bước 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Nhân hai đạo hàm, thừa số ŷ(1 − ŷ) triệt tiêu:</w:t>
      </w:r>
    </w:p>
    <w:p w14:paraId="07CA0CA9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∂L/∂z = ∂L/∂ŷ · ∂ŷ/∂z = (ŷ − y) / [ŷ(1 − ŷ)] · ŷ(1 − ŷ) = ŷ − y</w:t>
      </w:r>
    </w:p>
    <w:p w14:paraId="683CA32B">
      <w:r>
        <w:rPr>
          <w:rFonts w:ascii="Times New Roman" w:hAnsi="Times New Roman" w:eastAsia="Times New Roman"/>
          <w:b/>
          <w:i w:val="0"/>
          <w:sz w:val="26"/>
        </w:rPr>
        <w:t>Bước 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Vì z =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+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x nên ∂z/∂θ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1 và ∂z/∂θ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x. Do đó:</w:t>
      </w:r>
    </w:p>
    <w:p w14:paraId="4CC86748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∂L/∂θ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ŷ − y,        ∂L/∂θ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(ŷ − y)x</w:t>
      </w:r>
    </w:p>
    <w:p w14:paraId="7CA824A9">
      <w:r>
        <w:rPr>
          <w:rFonts w:ascii="Times New Roman" w:hAnsi="Times New Roman" w:eastAsia="Times New Roman"/>
          <w:b/>
          <w:i w:val="0"/>
          <w:sz w:val="26"/>
        </w:rPr>
        <w:t>Bước 5.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Vì J = (1/m) Σ L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và đạo hàm là tuyến tính, ta được:</w:t>
      </w:r>
    </w:p>
    <w:p w14:paraId="04B932A3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∂J/∂θ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(1/m)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i=1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− y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),        ∂J/∂θ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(1/m)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i=1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− y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) x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     ∎</w:t>
      </w:r>
    </w:p>
    <w:p w14:paraId="40E20DAF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d) Gradient tại khởi tạo và cập nhật lần 1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181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</w:tcPr>
          <w:p w14:paraId="6990401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</w:t>
            </w:r>
          </w:p>
        </w:tc>
        <w:tc>
          <w:tcPr>
            <w:tcW w:w="1134" w:type="dxa"/>
          </w:tcPr>
          <w:p w14:paraId="536DC0A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134" w:type="dxa"/>
          </w:tcPr>
          <w:p w14:paraId="2770D43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587" w:type="dxa"/>
          </w:tcPr>
          <w:p w14:paraId="0005E7D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928" w:type="dxa"/>
          </w:tcPr>
          <w:p w14:paraId="71FAB26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− 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2268" w:type="dxa"/>
          </w:tcPr>
          <w:p w14:paraId="18D74AD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(ŷ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− 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)x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</w:tr>
      <w:tr w14:paraId="3261B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6D1CA7E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134" w:type="dxa"/>
          </w:tcPr>
          <w:p w14:paraId="31A5A03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2.4</w:t>
            </w:r>
          </w:p>
        </w:tc>
        <w:tc>
          <w:tcPr>
            <w:tcW w:w="1134" w:type="dxa"/>
          </w:tcPr>
          <w:p w14:paraId="2F981B0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87" w:type="dxa"/>
          </w:tcPr>
          <w:p w14:paraId="7423A75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0.8455</w:t>
            </w:r>
          </w:p>
        </w:tc>
        <w:tc>
          <w:tcPr>
            <w:tcW w:w="1928" w:type="dxa"/>
          </w:tcPr>
          <w:p w14:paraId="68EE37A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0.8455</w:t>
            </w:r>
          </w:p>
        </w:tc>
        <w:tc>
          <w:tcPr>
            <w:tcW w:w="2268" w:type="dxa"/>
          </w:tcPr>
          <w:p w14:paraId="5F0B9CE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2.0293</w:t>
            </w:r>
          </w:p>
        </w:tc>
      </w:tr>
      <w:tr w14:paraId="45DA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335E3A4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w="1134" w:type="dxa"/>
          </w:tcPr>
          <w:p w14:paraId="64D7BF5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3.3</w:t>
            </w:r>
          </w:p>
        </w:tc>
        <w:tc>
          <w:tcPr>
            <w:tcW w:w="1134" w:type="dxa"/>
          </w:tcPr>
          <w:p w14:paraId="7157C21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587" w:type="dxa"/>
          </w:tcPr>
          <w:p w14:paraId="6538BA4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0.8957</w:t>
            </w:r>
          </w:p>
        </w:tc>
        <w:tc>
          <w:tcPr>
            <w:tcW w:w="1928" w:type="dxa"/>
          </w:tcPr>
          <w:p w14:paraId="7757340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−0.1043</w:t>
            </w:r>
          </w:p>
        </w:tc>
        <w:tc>
          <w:tcPr>
            <w:tcW w:w="2268" w:type="dxa"/>
          </w:tcPr>
          <w:p w14:paraId="1E60F2F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−0.3443</w:t>
            </w:r>
          </w:p>
        </w:tc>
      </w:tr>
      <w:tr w14:paraId="1E566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09A4417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w="1134" w:type="dxa"/>
          </w:tcPr>
          <w:p w14:paraId="603B960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3.2</w:t>
            </w:r>
          </w:p>
        </w:tc>
        <w:tc>
          <w:tcPr>
            <w:tcW w:w="1134" w:type="dxa"/>
          </w:tcPr>
          <w:p w14:paraId="6E4548A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587" w:type="dxa"/>
          </w:tcPr>
          <w:p w14:paraId="1213058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0.8909</w:t>
            </w:r>
          </w:p>
        </w:tc>
        <w:tc>
          <w:tcPr>
            <w:tcW w:w="1928" w:type="dxa"/>
          </w:tcPr>
          <w:p w14:paraId="6D800E8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−0.1091</w:t>
            </w:r>
          </w:p>
        </w:tc>
        <w:tc>
          <w:tcPr>
            <w:tcW w:w="2268" w:type="dxa"/>
          </w:tcPr>
          <w:p w14:paraId="0A66C88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−0.3491</w:t>
            </w:r>
          </w:p>
        </w:tc>
      </w:tr>
      <w:tr w14:paraId="66E00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2FD2445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w="1134" w:type="dxa"/>
          </w:tcPr>
          <w:p w14:paraId="4A81E28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2.5</w:t>
            </w:r>
          </w:p>
        </w:tc>
        <w:tc>
          <w:tcPr>
            <w:tcW w:w="1134" w:type="dxa"/>
          </w:tcPr>
          <w:p w14:paraId="0988801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87" w:type="dxa"/>
          </w:tcPr>
          <w:p w14:paraId="0615ABF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0.8520</w:t>
            </w:r>
          </w:p>
        </w:tc>
        <w:tc>
          <w:tcPr>
            <w:tcW w:w="1928" w:type="dxa"/>
          </w:tcPr>
          <w:p w14:paraId="58B262C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0.8520</w:t>
            </w:r>
          </w:p>
        </w:tc>
        <w:tc>
          <w:tcPr>
            <w:tcW w:w="2268" w:type="dxa"/>
          </w:tcPr>
          <w:p w14:paraId="2A7FD12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2.1299</w:t>
            </w:r>
          </w:p>
        </w:tc>
      </w:tr>
      <w:tr w14:paraId="3AE1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082CC18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Tổng</w:t>
            </w:r>
          </w:p>
        </w:tc>
        <w:tc>
          <w:tcPr>
            <w:tcW w:w="1134" w:type="dxa"/>
          </w:tcPr>
          <w:p w14:paraId="6A1D888C">
            <w:pPr>
              <w:spacing w:before="20" w:after="20" w:line="240" w:lineRule="auto"/>
              <w:jc w:val="center"/>
            </w:pPr>
          </w:p>
        </w:tc>
        <w:tc>
          <w:tcPr>
            <w:tcW w:w="1134" w:type="dxa"/>
          </w:tcPr>
          <w:p w14:paraId="15E4EC59">
            <w:pPr>
              <w:spacing w:before="20" w:after="20" w:line="240" w:lineRule="auto"/>
              <w:jc w:val="center"/>
            </w:pPr>
          </w:p>
        </w:tc>
        <w:tc>
          <w:tcPr>
            <w:tcW w:w="1587" w:type="dxa"/>
          </w:tcPr>
          <w:p w14:paraId="1F5EFDB6">
            <w:pPr>
              <w:spacing w:before="20" w:after="20" w:line="240" w:lineRule="auto"/>
              <w:jc w:val="center"/>
            </w:pPr>
          </w:p>
        </w:tc>
        <w:tc>
          <w:tcPr>
            <w:tcW w:w="1928" w:type="dxa"/>
          </w:tcPr>
          <w:p w14:paraId="5FE846B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1.4841</w:t>
            </w:r>
          </w:p>
        </w:tc>
        <w:tc>
          <w:tcPr>
            <w:tcW w:w="2268" w:type="dxa"/>
          </w:tcPr>
          <w:p w14:paraId="1BA3C2E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3.4658</w:t>
            </w:r>
          </w:p>
        </w:tc>
      </w:tr>
    </w:tbl>
    <w:p w14:paraId="2AA9280D">
      <w:pPr>
        <w:spacing w:after="40"/>
      </w:pPr>
    </w:p>
    <w:p w14:paraId="7804E87C">
      <w:r>
        <w:rPr>
          <w:rFonts w:ascii="Times New Roman" w:hAnsi="Times New Roman" w:eastAsia="Times New Roman"/>
          <w:b w:val="0"/>
          <w:i w:val="0"/>
          <w:sz w:val="26"/>
        </w:rPr>
        <w:t>∂J/∂θ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1.4841/4 = </w:t>
      </w:r>
      <w:r>
        <w:rPr>
          <w:rFonts w:ascii="Times New Roman" w:hAnsi="Times New Roman" w:eastAsia="Times New Roman"/>
          <w:b/>
          <w:i w:val="0"/>
          <w:sz w:val="26"/>
        </w:rPr>
        <w:t>0.3710</w:t>
      </w:r>
      <w:r>
        <w:rPr>
          <w:rFonts w:ascii="Times New Roman" w:hAnsi="Times New Roman" w:eastAsia="Times New Roman"/>
          <w:b w:val="0"/>
          <w:i w:val="0"/>
          <w:sz w:val="26"/>
        </w:rPr>
        <w:t>;        ∂J/∂θ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3.4658/4 = </w:t>
      </w:r>
      <w:r>
        <w:rPr>
          <w:rFonts w:ascii="Times New Roman" w:hAnsi="Times New Roman" w:eastAsia="Times New Roman"/>
          <w:b/>
          <w:i w:val="0"/>
          <w:sz w:val="26"/>
        </w:rPr>
        <w:t>0.8664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 w14:paraId="3EB0E05B">
      <w:r>
        <w:rPr>
          <w:rFonts w:ascii="Times New Roman" w:hAnsi="Times New Roman" w:eastAsia="Times New Roman"/>
          <w:b w:val="0"/>
          <w:i w:val="0"/>
          <w:sz w:val="26"/>
        </w:rPr>
        <w:t>Cập nhật đồng thời với α = 0.2:</w:t>
      </w:r>
    </w:p>
    <w:p w14:paraId="202CD514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0.5 − 0.2·0.3710 = </w:t>
      </w:r>
      <w:r>
        <w:rPr>
          <w:rFonts w:ascii="Times New Roman" w:hAnsi="Times New Roman" w:eastAsia="Times New Roman"/>
          <w:b/>
          <w:i w:val="0"/>
          <w:sz w:val="26"/>
        </w:rPr>
        <w:t>0.4258</w:t>
      </w:r>
    </w:p>
    <w:p w14:paraId="5923E5F8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0.5 − 0.2·0.8664 = </w:t>
      </w:r>
      <w:r>
        <w:rPr>
          <w:rFonts w:ascii="Times New Roman" w:hAnsi="Times New Roman" w:eastAsia="Times New Roman"/>
          <w:b/>
          <w:i w:val="0"/>
          <w:sz w:val="26"/>
        </w:rPr>
        <w:t>0.3267</w:t>
      </w:r>
    </w:p>
    <w:p w14:paraId="2A860CB5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e) Cập nhật lần 2</w:t>
      </w:r>
    </w:p>
    <w:p w14:paraId="279CBF24">
      <w:r>
        <w:rPr>
          <w:rFonts w:ascii="Times New Roman" w:hAnsi="Times New Roman" w:eastAsia="Times New Roman"/>
          <w:b w:val="0"/>
          <w:i w:val="0"/>
          <w:sz w:val="26"/>
        </w:rPr>
        <w:t>Với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0.4258,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0.3267: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0.4258 + 0.3267x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14:paraId="6E6D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</w:tcPr>
          <w:p w14:paraId="5560A31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</w:t>
            </w:r>
          </w:p>
        </w:tc>
        <w:tc>
          <w:tcPr>
            <w:tcW w:w="907" w:type="dxa"/>
          </w:tcPr>
          <w:p w14:paraId="6E99BD9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850" w:type="dxa"/>
          </w:tcPr>
          <w:p w14:paraId="68C8472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361" w:type="dxa"/>
          </w:tcPr>
          <w:p w14:paraId="08A38DD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361" w:type="dxa"/>
          </w:tcPr>
          <w:p w14:paraId="2A23449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701" w:type="dxa"/>
          </w:tcPr>
          <w:p w14:paraId="65D132B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− 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2041" w:type="dxa"/>
          </w:tcPr>
          <w:p w14:paraId="7B0B13C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(ŷ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− 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)x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</w:tr>
      <w:tr w14:paraId="70163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552B6A5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907" w:type="dxa"/>
          </w:tcPr>
          <w:p w14:paraId="56D04F4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2.4</w:t>
            </w:r>
          </w:p>
        </w:tc>
        <w:tc>
          <w:tcPr>
            <w:tcW w:w="850" w:type="dxa"/>
          </w:tcPr>
          <w:p w14:paraId="137D607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361" w:type="dxa"/>
          </w:tcPr>
          <w:p w14:paraId="2483E11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1.2099</w:t>
            </w:r>
          </w:p>
        </w:tc>
        <w:tc>
          <w:tcPr>
            <w:tcW w:w="1361" w:type="dxa"/>
          </w:tcPr>
          <w:p w14:paraId="386E991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0.7703</w:t>
            </w:r>
          </w:p>
        </w:tc>
        <w:tc>
          <w:tcPr>
            <w:tcW w:w="1701" w:type="dxa"/>
          </w:tcPr>
          <w:p w14:paraId="425BF54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0.7703</w:t>
            </w:r>
          </w:p>
        </w:tc>
        <w:tc>
          <w:tcPr>
            <w:tcW w:w="2041" w:type="dxa"/>
          </w:tcPr>
          <w:p w14:paraId="1CDEF5F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1.8487</w:t>
            </w:r>
          </w:p>
        </w:tc>
      </w:tr>
      <w:tr w14:paraId="39BB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0086113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w="907" w:type="dxa"/>
          </w:tcPr>
          <w:p w14:paraId="048DB8A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3.3</w:t>
            </w:r>
          </w:p>
        </w:tc>
        <w:tc>
          <w:tcPr>
            <w:tcW w:w="850" w:type="dxa"/>
          </w:tcPr>
          <w:p w14:paraId="267199C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361" w:type="dxa"/>
          </w:tcPr>
          <w:p w14:paraId="29692FA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1.5039</w:t>
            </w:r>
          </w:p>
        </w:tc>
        <w:tc>
          <w:tcPr>
            <w:tcW w:w="1361" w:type="dxa"/>
          </w:tcPr>
          <w:p w14:paraId="0C924DA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0.8182</w:t>
            </w:r>
          </w:p>
        </w:tc>
        <w:tc>
          <w:tcPr>
            <w:tcW w:w="1701" w:type="dxa"/>
          </w:tcPr>
          <w:p w14:paraId="4AA8A5E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−0.1818</w:t>
            </w:r>
          </w:p>
        </w:tc>
        <w:tc>
          <w:tcPr>
            <w:tcW w:w="2041" w:type="dxa"/>
          </w:tcPr>
          <w:p w14:paraId="2EAB153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−0.6001</w:t>
            </w:r>
          </w:p>
        </w:tc>
      </w:tr>
      <w:tr w14:paraId="1989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37AAD41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w="907" w:type="dxa"/>
          </w:tcPr>
          <w:p w14:paraId="3407D61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3.2</w:t>
            </w:r>
          </w:p>
        </w:tc>
        <w:tc>
          <w:tcPr>
            <w:tcW w:w="850" w:type="dxa"/>
          </w:tcPr>
          <w:p w14:paraId="3767883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361" w:type="dxa"/>
          </w:tcPr>
          <w:p w14:paraId="1049799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1.4713</w:t>
            </w:r>
          </w:p>
        </w:tc>
        <w:tc>
          <w:tcPr>
            <w:tcW w:w="1361" w:type="dxa"/>
          </w:tcPr>
          <w:p w14:paraId="0B869D3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0.8133</w:t>
            </w:r>
          </w:p>
        </w:tc>
        <w:tc>
          <w:tcPr>
            <w:tcW w:w="1701" w:type="dxa"/>
          </w:tcPr>
          <w:p w14:paraId="47CBE06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−0.1867</w:t>
            </w:r>
          </w:p>
        </w:tc>
        <w:tc>
          <w:tcPr>
            <w:tcW w:w="2041" w:type="dxa"/>
          </w:tcPr>
          <w:p w14:paraId="3C7A44A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−0.5976</w:t>
            </w:r>
          </w:p>
        </w:tc>
      </w:tr>
      <w:tr w14:paraId="0415D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2FDCBCC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w="907" w:type="dxa"/>
          </w:tcPr>
          <w:p w14:paraId="675BC62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2.5</w:t>
            </w:r>
          </w:p>
        </w:tc>
        <w:tc>
          <w:tcPr>
            <w:tcW w:w="850" w:type="dxa"/>
          </w:tcPr>
          <w:p w14:paraId="00BB0F8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361" w:type="dxa"/>
          </w:tcPr>
          <w:p w14:paraId="01DC4A4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1.2426</w:t>
            </w:r>
          </w:p>
        </w:tc>
        <w:tc>
          <w:tcPr>
            <w:tcW w:w="1361" w:type="dxa"/>
          </w:tcPr>
          <w:p w14:paraId="5C5652C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0.7760</w:t>
            </w:r>
          </w:p>
        </w:tc>
        <w:tc>
          <w:tcPr>
            <w:tcW w:w="1701" w:type="dxa"/>
          </w:tcPr>
          <w:p w14:paraId="11E5927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0.7760</w:t>
            </w:r>
          </w:p>
        </w:tc>
        <w:tc>
          <w:tcPr>
            <w:tcW w:w="2041" w:type="dxa"/>
          </w:tcPr>
          <w:p w14:paraId="229824B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1.9400</w:t>
            </w:r>
          </w:p>
        </w:tc>
      </w:tr>
      <w:tr w14:paraId="442B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70D1EBF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Tổng</w:t>
            </w:r>
          </w:p>
        </w:tc>
        <w:tc>
          <w:tcPr>
            <w:tcW w:w="907" w:type="dxa"/>
          </w:tcPr>
          <w:p w14:paraId="69CEB075">
            <w:pPr>
              <w:spacing w:before="20" w:after="20" w:line="240" w:lineRule="auto"/>
              <w:jc w:val="center"/>
            </w:pPr>
          </w:p>
        </w:tc>
        <w:tc>
          <w:tcPr>
            <w:tcW w:w="850" w:type="dxa"/>
          </w:tcPr>
          <w:p w14:paraId="34363EB1">
            <w:pPr>
              <w:spacing w:before="20" w:after="20" w:line="240" w:lineRule="auto"/>
              <w:jc w:val="center"/>
            </w:pPr>
          </w:p>
        </w:tc>
        <w:tc>
          <w:tcPr>
            <w:tcW w:w="1361" w:type="dxa"/>
          </w:tcPr>
          <w:p w14:paraId="49C57285">
            <w:pPr>
              <w:spacing w:before="20" w:after="20" w:line="240" w:lineRule="auto"/>
              <w:jc w:val="center"/>
            </w:pPr>
          </w:p>
        </w:tc>
        <w:tc>
          <w:tcPr>
            <w:tcW w:w="1361" w:type="dxa"/>
          </w:tcPr>
          <w:p w14:paraId="3A9EA8F0">
            <w:pPr>
              <w:spacing w:before="20" w:after="20" w:line="240" w:lineRule="auto"/>
              <w:jc w:val="center"/>
            </w:pPr>
          </w:p>
        </w:tc>
        <w:tc>
          <w:tcPr>
            <w:tcW w:w="1701" w:type="dxa"/>
          </w:tcPr>
          <w:p w14:paraId="4E8D593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1.1777</w:t>
            </w:r>
          </w:p>
        </w:tc>
        <w:tc>
          <w:tcPr>
            <w:tcW w:w="2041" w:type="dxa"/>
          </w:tcPr>
          <w:p w14:paraId="3A0A877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2.5910</w:t>
            </w:r>
          </w:p>
        </w:tc>
      </w:tr>
    </w:tbl>
    <w:p w14:paraId="75C38E74">
      <w:pPr>
        <w:spacing w:after="40"/>
      </w:pPr>
    </w:p>
    <w:p w14:paraId="3480BC2B">
      <w:r>
        <w:rPr>
          <w:rFonts w:ascii="Times New Roman" w:hAnsi="Times New Roman" w:eastAsia="Times New Roman"/>
          <w:b w:val="0"/>
          <w:i w:val="0"/>
          <w:sz w:val="26"/>
        </w:rPr>
        <w:t>∂J/∂θ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1.1777/4 = </w:t>
      </w:r>
      <w:r>
        <w:rPr>
          <w:rFonts w:ascii="Times New Roman" w:hAnsi="Times New Roman" w:eastAsia="Times New Roman"/>
          <w:b/>
          <w:i w:val="0"/>
          <w:sz w:val="26"/>
        </w:rPr>
        <w:t>0.2944</w:t>
      </w:r>
      <w:r>
        <w:rPr>
          <w:rFonts w:ascii="Times New Roman" w:hAnsi="Times New Roman" w:eastAsia="Times New Roman"/>
          <w:b w:val="0"/>
          <w:i w:val="0"/>
          <w:sz w:val="26"/>
        </w:rPr>
        <w:t>;        ∂J/∂θ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2.5910/4 = </w:t>
      </w:r>
      <w:r>
        <w:rPr>
          <w:rFonts w:ascii="Times New Roman" w:hAnsi="Times New Roman" w:eastAsia="Times New Roman"/>
          <w:b/>
          <w:i w:val="0"/>
          <w:sz w:val="26"/>
        </w:rPr>
        <w:t>0.6478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 w14:paraId="30A04863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0.4258 − 0.2·0.2944 = </w:t>
      </w:r>
      <w:r>
        <w:rPr>
          <w:rFonts w:ascii="Times New Roman" w:hAnsi="Times New Roman" w:eastAsia="Times New Roman"/>
          <w:b/>
          <w:i w:val="0"/>
          <w:sz w:val="26"/>
        </w:rPr>
        <w:t>0.3669</w:t>
      </w:r>
    </w:p>
    <w:p w14:paraId="2819F0A5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0.3267 − 0.2·0.6478 = </w:t>
      </w:r>
      <w:r>
        <w:rPr>
          <w:rFonts w:ascii="Times New Roman" w:hAnsi="Times New Roman" w:eastAsia="Times New Roman"/>
          <w:b/>
          <w:i w:val="0"/>
          <w:sz w:val="26"/>
        </w:rPr>
        <w:t>0.1972</w:t>
      </w:r>
    </w:p>
    <w:p w14:paraId="6F0EE271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f) Loss tại ba thời điểm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4E4E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</w:tcPr>
          <w:p w14:paraId="668B2E9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Thời điểm</w:t>
            </w:r>
          </w:p>
        </w:tc>
        <w:tc>
          <w:tcPr>
            <w:tcW w:w="1361" w:type="dxa"/>
          </w:tcPr>
          <w:p w14:paraId="7CA962E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θ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0</w:t>
            </w:r>
          </w:p>
        </w:tc>
        <w:tc>
          <w:tcPr>
            <w:tcW w:w="1361" w:type="dxa"/>
          </w:tcPr>
          <w:p w14:paraId="5B12947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θ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1</w:t>
            </w:r>
          </w:p>
        </w:tc>
        <w:tc>
          <w:tcPr>
            <w:tcW w:w="1361" w:type="dxa"/>
          </w:tcPr>
          <w:p w14:paraId="3E4721B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</w:t>
            </w:r>
          </w:p>
        </w:tc>
        <w:tc>
          <w:tcPr>
            <w:tcW w:w="2721" w:type="dxa"/>
          </w:tcPr>
          <w:p w14:paraId="45C9363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Thay đổi so với trước</w:t>
            </w:r>
          </w:p>
        </w:tc>
      </w:tr>
      <w:tr w14:paraId="2339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</w:tcPr>
          <w:p w14:paraId="72E8CFC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Khởi tạo (t = 0)</w:t>
            </w:r>
          </w:p>
        </w:tc>
        <w:tc>
          <w:tcPr>
            <w:tcW w:w="1361" w:type="dxa"/>
          </w:tcPr>
          <w:p w14:paraId="1D2901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0.5000</w:t>
            </w:r>
          </w:p>
        </w:tc>
        <w:tc>
          <w:tcPr>
            <w:tcW w:w="1361" w:type="dxa"/>
          </w:tcPr>
          <w:p w14:paraId="0AD37CF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0.5000</w:t>
            </w:r>
          </w:p>
        </w:tc>
        <w:tc>
          <w:tcPr>
            <w:tcW w:w="1361" w:type="dxa"/>
          </w:tcPr>
          <w:p w14:paraId="48A210B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1.0009</w:t>
            </w:r>
          </w:p>
        </w:tc>
        <w:tc>
          <w:tcPr>
            <w:tcW w:w="2721" w:type="dxa"/>
          </w:tcPr>
          <w:p w14:paraId="2ECE8EB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—</w:t>
            </w:r>
          </w:p>
        </w:tc>
      </w:tr>
      <w:tr w14:paraId="1795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</w:tcPr>
          <w:p w14:paraId="0562BFB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Sau cập nhật 1</w:t>
            </w:r>
          </w:p>
        </w:tc>
        <w:tc>
          <w:tcPr>
            <w:tcW w:w="1361" w:type="dxa"/>
          </w:tcPr>
          <w:p w14:paraId="6C9954A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0.4258</w:t>
            </w:r>
          </w:p>
        </w:tc>
        <w:tc>
          <w:tcPr>
            <w:tcW w:w="1361" w:type="dxa"/>
          </w:tcPr>
          <w:p w14:paraId="410A5BA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0.3267</w:t>
            </w:r>
          </w:p>
        </w:tc>
        <w:tc>
          <w:tcPr>
            <w:tcW w:w="1361" w:type="dxa"/>
          </w:tcPr>
          <w:p w14:paraId="2138B17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0.8436</w:t>
            </w:r>
          </w:p>
        </w:tc>
        <w:tc>
          <w:tcPr>
            <w:tcW w:w="2721" w:type="dxa"/>
          </w:tcPr>
          <w:p w14:paraId="6971521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−0.1573 (−15.7%)</w:t>
            </w:r>
          </w:p>
        </w:tc>
      </w:tr>
      <w:tr w14:paraId="68C7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</w:tcPr>
          <w:p w14:paraId="1EA08C7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Sau cập nhật 2</w:t>
            </w:r>
          </w:p>
        </w:tc>
        <w:tc>
          <w:tcPr>
            <w:tcW w:w="1361" w:type="dxa"/>
          </w:tcPr>
          <w:p w14:paraId="3199A0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0.3669</w:t>
            </w:r>
          </w:p>
        </w:tc>
        <w:tc>
          <w:tcPr>
            <w:tcW w:w="1361" w:type="dxa"/>
          </w:tcPr>
          <w:p w14:paraId="5DC16A3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0.1972</w:t>
            </w:r>
          </w:p>
        </w:tc>
        <w:tc>
          <w:tcPr>
            <w:tcW w:w="1361" w:type="dxa"/>
          </w:tcPr>
          <w:p w14:paraId="0C0428E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0.7585</w:t>
            </w:r>
          </w:p>
        </w:tc>
        <w:tc>
          <w:tcPr>
            <w:tcW w:w="2721" w:type="dxa"/>
          </w:tcPr>
          <w:p w14:paraId="4A79328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−0.0851 (−10.1%)</w:t>
            </w:r>
          </w:p>
        </w:tc>
      </w:tr>
    </w:tbl>
    <w:p w14:paraId="1442649B">
      <w:pPr>
        <w:spacing w:after="40"/>
      </w:pPr>
    </w:p>
    <w:p w14:paraId="04B13CBA"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Nhận xét.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Loss giảm đơn điệu: 1.0009 → 0.8436 → 0.7585, chứng tỏ hướng ngược gradient với α = 0.2 là hướng giảm và bước học phù hợp (không dao động). Mức giảm ở lần 2 (0.0851) nhỏ hơn lần 1 (0.1573) vì độ lớn gradient giảm dần khi tham số tiến gần vùng cực tiểu. Loss vẫn còn cao (≈ 0.76) nên mô hình cần thêm nhiều vòng lặp mới hội tụ.</w:t>
      </w:r>
    </w:p>
    <w:p w14:paraId="5892A68D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g) Dự đoán với mô hình sau hai lần cập nhật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1972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</w:tcPr>
          <w:p w14:paraId="3B585AB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 (kg)</w:t>
            </w:r>
          </w:p>
        </w:tc>
        <w:tc>
          <w:tcPr>
            <w:tcW w:w="3969" w:type="dxa"/>
          </w:tcPr>
          <w:p w14:paraId="1C146DE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z = θ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+ θ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</w:p>
        </w:tc>
        <w:tc>
          <w:tcPr>
            <w:tcW w:w="1474" w:type="dxa"/>
          </w:tcPr>
          <w:p w14:paraId="69B8615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 = σ(z)</w:t>
            </w:r>
          </w:p>
        </w:tc>
        <w:tc>
          <w:tcPr>
            <w:tcW w:w="2381" w:type="dxa"/>
          </w:tcPr>
          <w:p w14:paraId="51FCE01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Dự đoán (ngưỡng 0.5)</w:t>
            </w:r>
          </w:p>
        </w:tc>
      </w:tr>
      <w:tr w14:paraId="390B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7D37EFD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2.8</w:t>
            </w:r>
          </w:p>
        </w:tc>
        <w:tc>
          <w:tcPr>
            <w:tcW w:w="3969" w:type="dxa"/>
          </w:tcPr>
          <w:p w14:paraId="58DD256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0.3669 + 0.1972·2.8 = 0.9190</w:t>
            </w:r>
          </w:p>
        </w:tc>
        <w:tc>
          <w:tcPr>
            <w:tcW w:w="1474" w:type="dxa"/>
          </w:tcPr>
          <w:p w14:paraId="6196B3E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0.7148</w:t>
            </w:r>
          </w:p>
        </w:tc>
        <w:tc>
          <w:tcPr>
            <w:tcW w:w="2381" w:type="dxa"/>
          </w:tcPr>
          <w:p w14:paraId="678619E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Nam</w:t>
            </w:r>
          </w:p>
        </w:tc>
      </w:tr>
      <w:tr w14:paraId="7912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69FA5D1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3.5</w:t>
            </w:r>
          </w:p>
        </w:tc>
        <w:tc>
          <w:tcPr>
            <w:tcW w:w="3969" w:type="dxa"/>
          </w:tcPr>
          <w:p w14:paraId="5C0E7F2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0.3669 + 0.1972·3.5 = 1.0570</w:t>
            </w:r>
          </w:p>
        </w:tc>
        <w:tc>
          <w:tcPr>
            <w:tcW w:w="1474" w:type="dxa"/>
          </w:tcPr>
          <w:p w14:paraId="279503C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0.7421</w:t>
            </w:r>
          </w:p>
        </w:tc>
        <w:tc>
          <w:tcPr>
            <w:tcW w:w="2381" w:type="dxa"/>
          </w:tcPr>
          <w:p w14:paraId="6D7B2E9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Nam</w:t>
            </w:r>
          </w:p>
        </w:tc>
      </w:tr>
    </w:tbl>
    <w:p w14:paraId="0637E6EF">
      <w:pPr>
        <w:spacing w:after="40"/>
      </w:pPr>
    </w:p>
    <w:p w14:paraId="1C38C7D2"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Cả hai trẻ đều được dự đoán là </w:t>
      </w:r>
      <w:r>
        <w:rPr>
          <w:rFonts w:ascii="Times New Roman" w:hAnsi="Times New Roman" w:eastAsia="Times New Roman"/>
          <w:b/>
          <w:i w:val="0"/>
          <w:sz w:val="26"/>
        </w:rPr>
        <w:t>Nam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(ŷ &gt; 0.5). Nhận xét: sau 2 lần cập nhật,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còn nhỏ nên z luôn dương với mọi cân nặng dương (ranh giới z = 0 ứng với x = −θ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>/θ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&lt; 0), nghĩa là mô hình chưa tách được hai lớp: trẻ 2.4 kg và 2.5 kg (thực tế là Nữ) cũng bị gán ŷ ≈ 0.70 &gt; 0.5. Trường hợp x = 3.5 kg dự đoán đúng theo xu hướng dữ liệu (trẻ nặng hơn → Nam), còn x = 2.8 kg nằm giữa hai nhóm nên kết quả “Nam” chưa đáng tin; cần huấn luyện thêm.</w:t>
      </w:r>
    </w:p>
    <w:p w14:paraId="1629CC0B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h) Đồ thị tính toán (Computation Graph)</w:t>
      </w:r>
    </w:p>
    <w:p w14:paraId="5584B240">
      <w:pPr>
        <w:keepNext/>
        <w:jc w:val="center"/>
      </w:pPr>
      <w:r>
        <w:drawing>
          <wp:inline distT="0" distB="0" distL="114300" distR="114300">
            <wp:extent cx="5759450" cy="3132455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0E56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Hình 1. Đồ thị tính toán Logistic Regression cho một mẫu (Bài 1)</w:t>
      </w:r>
    </w:p>
    <w:p w14:paraId="27B3E67D"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Lan truyền tiến (trái → phải):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 =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x → z = t + 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ŷ = σ(z) → L = −[y ln ŷ + (1 − y) ln(1 − ŷ)].</w:t>
      </w:r>
    </w:p>
    <w:p w14:paraId="3A8FBD01"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Lan truyền ngược (phải → trái):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bắt đầu từ ∂L/∂L = 1; qua nút BCE: ∂L/∂ŷ = (ŷ − y)/[ŷ(1 − ŷ)]; qua nút sigmoid nhân với ŷ(1 − ŷ) được ∂L/∂z = ŷ − y; nút cộng chia đều gradient: ∂L/∂t = ∂L/∂θ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ŷ − y; nút nhân cho ∂L/∂θ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(ŷ − y)·x và ∂L/∂x = (ŷ − y)·θ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 w14:paraId="44C1A8B8">
      <w:pPr>
        <w:pStyle w:val="2"/>
      </w:pPr>
      <w:r>
        <w:rPr>
          <w:rFonts w:ascii="Times New Roman" w:hAnsi="Times New Roman" w:eastAsia="Times New Roman"/>
          <w:b/>
          <w:i w:val="0"/>
          <w:sz w:val="26"/>
        </w:rPr>
        <w:t>BÀI 2. HỒI QUY LOGISTIC DỰ ĐOÁN ĐÁNH GIÁ PHIM</w:t>
      </w:r>
    </w:p>
    <w:p w14:paraId="1A540241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a) Đầu vào, đầu ra, tham số; biểu diễn dữ liệu</w:t>
      </w:r>
    </w:p>
    <w:p w14:paraId="3A46274C">
      <w:pPr>
        <w:pStyle w:val="23"/>
      </w:pPr>
      <w:r>
        <w:rPr>
          <w:rFonts w:ascii="Times New Roman" w:hAnsi="Times New Roman" w:eastAsia="Times New Roman"/>
          <w:b/>
          <w:i w:val="0"/>
          <w:sz w:val="26"/>
        </w:rPr>
        <w:t>Đầu vào: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thời lượng phim x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(phút), được chuẩn hóa thành x′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(x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− 130)/50.</w:t>
      </w:r>
    </w:p>
    <w:p w14:paraId="399AC235">
      <w:pPr>
        <w:pStyle w:val="23"/>
      </w:pPr>
      <w:r>
        <w:rPr>
          <w:rFonts w:ascii="Times New Roman" w:hAnsi="Times New Roman" w:eastAsia="Times New Roman"/>
          <w:b/>
          <w:i w:val="0"/>
          <w:sz w:val="26"/>
        </w:rPr>
        <w:t>Đầu ra: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σ(w·x′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+ b) ∈ (0, 1), là xác suất phim thuộc nhóm Tốt (G).</w:t>
      </w:r>
    </w:p>
    <w:p w14:paraId="3D290851">
      <w:pPr>
        <w:pStyle w:val="23"/>
      </w:pPr>
      <w:r>
        <w:rPr>
          <w:rFonts w:ascii="Times New Roman" w:hAnsi="Times New Roman" w:eastAsia="Times New Roman"/>
          <w:b/>
          <w:i w:val="0"/>
          <w:sz w:val="26"/>
        </w:rPr>
        <w:t>Tham số cần học: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trọng số w và hệ số chặn b (2 tham số).</w:t>
      </w:r>
    </w:p>
    <w:p w14:paraId="49EC8D79">
      <w:pPr>
        <w:pStyle w:val="23"/>
      </w:pPr>
      <w:r>
        <w:rPr>
          <w:rFonts w:ascii="Times New Roman" w:hAnsi="Times New Roman" w:eastAsia="Times New Roman"/>
          <w:b/>
          <w:i w:val="0"/>
          <w:sz w:val="26"/>
        </w:rPr>
        <w:t>Nhãn: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y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1 nếu G, y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 nếu B; số mẫu m = 14.</w:t>
      </w:r>
    </w:p>
    <w:p w14:paraId="10A237C0">
      <w:pPr>
        <w:keepNext/>
        <w:jc w:val="center"/>
      </w:pPr>
      <w:r>
        <w:drawing>
          <wp:inline distT="0" distB="0" distL="114300" distR="114300">
            <wp:extent cx="4679950" cy="2635885"/>
            <wp:effectExtent l="0" t="0" r="139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31F7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Hình 2. Biểu diễn 14 mẫu: trục hoành là thời lượng, trục tung là nhãn</w:t>
      </w:r>
    </w:p>
    <w:p w14:paraId="355D53A8"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Các phim B tập trung ở thời lượng ngắn (76–119 phút), các phim G ở thời lượng dài (132–186 phút) nên dữ liệu gần như tách tuyến tính theo thời lượng.</w:t>
      </w:r>
    </w:p>
    <w:p w14:paraId="6A700E9C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b) Đặc trưng chuẩn hóa, z</w:t>
      </w:r>
      <w:r>
        <w:rPr>
          <w:rFonts w:ascii="Times New Roman" w:hAnsi="Times New Roman" w:eastAsia="Times New Roman"/>
          <w:b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/>
          <w:i w:val="0"/>
          <w:sz w:val="26"/>
        </w:rPr>
        <w:t xml:space="preserve"> và ŷ</w:t>
      </w:r>
      <w:r>
        <w:rPr>
          <w:rFonts w:ascii="Times New Roman" w:hAnsi="Times New Roman" w:eastAsia="Times New Roman"/>
          <w:b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/>
          <w:i w:val="0"/>
          <w:sz w:val="26"/>
        </w:rPr>
        <w:t xml:space="preserve"> tại khởi tạo</w:t>
      </w:r>
    </w:p>
    <w:p w14:paraId="1867509C">
      <w:r>
        <w:rPr>
          <w:rFonts w:ascii="Times New Roman" w:hAnsi="Times New Roman" w:eastAsia="Times New Roman"/>
          <w:b w:val="0"/>
          <w:i w:val="0"/>
          <w:sz w:val="26"/>
        </w:rPr>
        <w:t>Với w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0, b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 thì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 với mọi i, nên 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σ(0) = 0.5.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54A9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</w:tcPr>
          <w:p w14:paraId="79CAAE9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</w:t>
            </w:r>
          </w:p>
        </w:tc>
        <w:tc>
          <w:tcPr>
            <w:tcW w:w="1417" w:type="dxa"/>
          </w:tcPr>
          <w:p w14:paraId="0D91F91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3005" w:type="dxa"/>
          </w:tcPr>
          <w:p w14:paraId="7A742E7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x′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= (x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− 130)/50</w:t>
            </w:r>
          </w:p>
        </w:tc>
        <w:tc>
          <w:tcPr>
            <w:tcW w:w="2551" w:type="dxa"/>
          </w:tcPr>
          <w:p w14:paraId="79AF133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= w·x′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+ b</w:t>
            </w:r>
          </w:p>
        </w:tc>
        <w:tc>
          <w:tcPr>
            <w:tcW w:w="1531" w:type="dxa"/>
          </w:tcPr>
          <w:p w14:paraId="428B090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</w:tr>
      <w:tr w14:paraId="20390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35542A2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417" w:type="dxa"/>
          </w:tcPr>
          <w:p w14:paraId="0F89509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132</w:t>
            </w:r>
          </w:p>
        </w:tc>
        <w:tc>
          <w:tcPr>
            <w:tcW w:w="3005" w:type="dxa"/>
          </w:tcPr>
          <w:p w14:paraId="4065086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0.04</w:t>
            </w:r>
          </w:p>
        </w:tc>
        <w:tc>
          <w:tcPr>
            <w:tcW w:w="2551" w:type="dxa"/>
          </w:tcPr>
          <w:p w14:paraId="35C9F74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5410D8F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41C2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510DEF2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w="1417" w:type="dxa"/>
          </w:tcPr>
          <w:p w14:paraId="49EA344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141</w:t>
            </w:r>
          </w:p>
        </w:tc>
        <w:tc>
          <w:tcPr>
            <w:tcW w:w="3005" w:type="dxa"/>
          </w:tcPr>
          <w:p w14:paraId="1A07CF4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0.22</w:t>
            </w:r>
          </w:p>
        </w:tc>
        <w:tc>
          <w:tcPr>
            <w:tcW w:w="2551" w:type="dxa"/>
          </w:tcPr>
          <w:p w14:paraId="0A48655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3DB29D9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55B15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0FB7261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w="1417" w:type="dxa"/>
          </w:tcPr>
          <w:p w14:paraId="4D6573B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88</w:t>
            </w:r>
          </w:p>
        </w:tc>
        <w:tc>
          <w:tcPr>
            <w:tcW w:w="3005" w:type="dxa"/>
          </w:tcPr>
          <w:p w14:paraId="6773446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−0.84</w:t>
            </w:r>
          </w:p>
        </w:tc>
        <w:tc>
          <w:tcPr>
            <w:tcW w:w="2551" w:type="dxa"/>
          </w:tcPr>
          <w:p w14:paraId="6A8977F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42D37DB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2F27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2E62816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w="1417" w:type="dxa"/>
          </w:tcPr>
          <w:p w14:paraId="0B54A6D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154</w:t>
            </w:r>
          </w:p>
        </w:tc>
        <w:tc>
          <w:tcPr>
            <w:tcW w:w="3005" w:type="dxa"/>
          </w:tcPr>
          <w:p w14:paraId="01C7DC3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</w:t>
            </w:r>
          </w:p>
        </w:tc>
        <w:tc>
          <w:tcPr>
            <w:tcW w:w="2551" w:type="dxa"/>
          </w:tcPr>
          <w:p w14:paraId="64415FD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782F679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36FC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3842681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w="1417" w:type="dxa"/>
          </w:tcPr>
          <w:p w14:paraId="7A52CE4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151</w:t>
            </w:r>
          </w:p>
        </w:tc>
        <w:tc>
          <w:tcPr>
            <w:tcW w:w="3005" w:type="dxa"/>
          </w:tcPr>
          <w:p w14:paraId="0D58EA3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0.42</w:t>
            </w:r>
          </w:p>
        </w:tc>
        <w:tc>
          <w:tcPr>
            <w:tcW w:w="2551" w:type="dxa"/>
          </w:tcPr>
          <w:p w14:paraId="596BE69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5ACB152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0BD6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30DA028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w="1417" w:type="dxa"/>
          </w:tcPr>
          <w:p w14:paraId="1B0AD36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102</w:t>
            </w:r>
          </w:p>
        </w:tc>
        <w:tc>
          <w:tcPr>
            <w:tcW w:w="3005" w:type="dxa"/>
          </w:tcPr>
          <w:p w14:paraId="630B82F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−0.56</w:t>
            </w:r>
          </w:p>
        </w:tc>
        <w:tc>
          <w:tcPr>
            <w:tcW w:w="2551" w:type="dxa"/>
          </w:tcPr>
          <w:p w14:paraId="774ACA8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682FF14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0061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58CD1E8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w="1417" w:type="dxa"/>
          </w:tcPr>
          <w:p w14:paraId="14957A0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119</w:t>
            </w:r>
          </w:p>
        </w:tc>
        <w:tc>
          <w:tcPr>
            <w:tcW w:w="3005" w:type="dxa"/>
          </w:tcPr>
          <w:p w14:paraId="7165AC1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−0.22</w:t>
            </w:r>
          </w:p>
        </w:tc>
        <w:tc>
          <w:tcPr>
            <w:tcW w:w="2551" w:type="dxa"/>
          </w:tcPr>
          <w:p w14:paraId="41A8204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37FE7DC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7CD6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3E5CE44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w="1417" w:type="dxa"/>
          </w:tcPr>
          <w:p w14:paraId="7BD840C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106</w:t>
            </w:r>
          </w:p>
        </w:tc>
        <w:tc>
          <w:tcPr>
            <w:tcW w:w="3005" w:type="dxa"/>
          </w:tcPr>
          <w:p w14:paraId="3AFC484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−0.48</w:t>
            </w:r>
          </w:p>
        </w:tc>
        <w:tc>
          <w:tcPr>
            <w:tcW w:w="2551" w:type="dxa"/>
          </w:tcPr>
          <w:p w14:paraId="47D66BC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6BE5564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4D1F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29A727D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w="1417" w:type="dxa"/>
          </w:tcPr>
          <w:p w14:paraId="661C8D4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102</w:t>
            </w:r>
          </w:p>
        </w:tc>
        <w:tc>
          <w:tcPr>
            <w:tcW w:w="3005" w:type="dxa"/>
          </w:tcPr>
          <w:p w14:paraId="4B34ACE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−0.56</w:t>
            </w:r>
          </w:p>
        </w:tc>
        <w:tc>
          <w:tcPr>
            <w:tcW w:w="2551" w:type="dxa"/>
          </w:tcPr>
          <w:p w14:paraId="45BC428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6542FD0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5056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7077618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w="1417" w:type="dxa"/>
          </w:tcPr>
          <w:p w14:paraId="45FC428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143</w:t>
            </w:r>
          </w:p>
        </w:tc>
        <w:tc>
          <w:tcPr>
            <w:tcW w:w="3005" w:type="dxa"/>
          </w:tcPr>
          <w:p w14:paraId="206CD51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0.26</w:t>
            </w:r>
          </w:p>
        </w:tc>
        <w:tc>
          <w:tcPr>
            <w:tcW w:w="2551" w:type="dxa"/>
          </w:tcPr>
          <w:p w14:paraId="7C75D41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4094733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5D6E6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475E63A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w="1417" w:type="dxa"/>
          </w:tcPr>
          <w:p w14:paraId="705CFB6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76</w:t>
            </w:r>
          </w:p>
        </w:tc>
        <w:tc>
          <w:tcPr>
            <w:tcW w:w="3005" w:type="dxa"/>
          </w:tcPr>
          <w:p w14:paraId="08B4D0A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−1.08</w:t>
            </w:r>
          </w:p>
        </w:tc>
        <w:tc>
          <w:tcPr>
            <w:tcW w:w="2551" w:type="dxa"/>
          </w:tcPr>
          <w:p w14:paraId="109770B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0CEBBDF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5AC8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6833D0A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w="1417" w:type="dxa"/>
          </w:tcPr>
          <w:p w14:paraId="1D54AE5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168</w:t>
            </w:r>
          </w:p>
        </w:tc>
        <w:tc>
          <w:tcPr>
            <w:tcW w:w="3005" w:type="dxa"/>
          </w:tcPr>
          <w:p w14:paraId="4B3D724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0.76</w:t>
            </w:r>
          </w:p>
        </w:tc>
        <w:tc>
          <w:tcPr>
            <w:tcW w:w="2551" w:type="dxa"/>
          </w:tcPr>
          <w:p w14:paraId="3C3C6D8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0FA4FA4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0186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1A64D57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w="1417" w:type="dxa"/>
          </w:tcPr>
          <w:p w14:paraId="78E356A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94</w:t>
            </w:r>
          </w:p>
        </w:tc>
        <w:tc>
          <w:tcPr>
            <w:tcW w:w="3005" w:type="dxa"/>
          </w:tcPr>
          <w:p w14:paraId="4F547ED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−0.72</w:t>
            </w:r>
          </w:p>
        </w:tc>
        <w:tc>
          <w:tcPr>
            <w:tcW w:w="2551" w:type="dxa"/>
          </w:tcPr>
          <w:p w14:paraId="48698C6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6AD5001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  <w:tr w14:paraId="515D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7374D1C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w="1417" w:type="dxa"/>
          </w:tcPr>
          <w:p w14:paraId="074FB5F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186</w:t>
            </w:r>
          </w:p>
        </w:tc>
        <w:tc>
          <w:tcPr>
            <w:tcW w:w="3005" w:type="dxa"/>
          </w:tcPr>
          <w:p w14:paraId="43F034F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1.12</w:t>
            </w:r>
          </w:p>
        </w:tc>
        <w:tc>
          <w:tcPr>
            <w:tcW w:w="2551" w:type="dxa"/>
          </w:tcPr>
          <w:p w14:paraId="24FBFBD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31" w:type="dxa"/>
          </w:tcPr>
          <w:p w14:paraId="2135ED1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</w:tr>
    </w:tbl>
    <w:p w14:paraId="16B8F663">
      <w:pPr>
        <w:spacing w:after="40"/>
      </w:pPr>
    </w:p>
    <w:p w14:paraId="5686FC7A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c) BCE Loss từng mẫu và loss trung bình</w:t>
      </w:r>
    </w:p>
    <w:p w14:paraId="01446261">
      <w:r>
        <w:rPr>
          <w:rFonts w:ascii="Times New Roman" w:hAnsi="Times New Roman" w:eastAsia="Times New Roman"/>
          <w:b w:val="0"/>
          <w:i w:val="0"/>
          <w:sz w:val="26"/>
        </w:rPr>
        <w:t>Vì 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0.5 nên với mọi mẫu (cả y = 0 lẫn y = 1): L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−ln 0.5 = ln 2 ≈ 0.6931.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412C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</w:tcPr>
          <w:p w14:paraId="58B9BCA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</w:t>
            </w:r>
          </w:p>
        </w:tc>
        <w:tc>
          <w:tcPr>
            <w:tcW w:w="1417" w:type="dxa"/>
          </w:tcPr>
          <w:p w14:paraId="7FA033B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701" w:type="dxa"/>
          </w:tcPr>
          <w:p w14:paraId="45B6BD9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984" w:type="dxa"/>
          </w:tcPr>
          <w:p w14:paraId="36B384C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</w:tr>
      <w:tr w14:paraId="791A8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4F571A0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417" w:type="dxa"/>
          </w:tcPr>
          <w:p w14:paraId="5C2CB23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0EC9401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09FB7F8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2FA5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273CCD3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w="1417" w:type="dxa"/>
          </w:tcPr>
          <w:p w14:paraId="243220B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0D196E1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59F8061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0529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6073C0A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w="1417" w:type="dxa"/>
          </w:tcPr>
          <w:p w14:paraId="1628E03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701" w:type="dxa"/>
          </w:tcPr>
          <w:p w14:paraId="1534393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7936656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681D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7B2DF93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w="1417" w:type="dxa"/>
          </w:tcPr>
          <w:p w14:paraId="42B4660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1E9D1B3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0443456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0441A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2E9BEB4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w="1417" w:type="dxa"/>
          </w:tcPr>
          <w:p w14:paraId="03639B4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75A9DA0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4C5A46E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5241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62198DE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w="1417" w:type="dxa"/>
          </w:tcPr>
          <w:p w14:paraId="03250F8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701" w:type="dxa"/>
          </w:tcPr>
          <w:p w14:paraId="0C3A862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7EA41D7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719F1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129761A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w="1417" w:type="dxa"/>
          </w:tcPr>
          <w:p w14:paraId="1A63C1A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701" w:type="dxa"/>
          </w:tcPr>
          <w:p w14:paraId="32F4E04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343D417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1893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7C4C6C7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w="1417" w:type="dxa"/>
          </w:tcPr>
          <w:p w14:paraId="271DE9E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701" w:type="dxa"/>
          </w:tcPr>
          <w:p w14:paraId="44B7807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02FE854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66D3D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08E6073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w="1417" w:type="dxa"/>
          </w:tcPr>
          <w:p w14:paraId="2ACE2CD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701" w:type="dxa"/>
          </w:tcPr>
          <w:p w14:paraId="3700B6F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7D3DAA1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2489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0A660D2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w="1417" w:type="dxa"/>
          </w:tcPr>
          <w:p w14:paraId="1C1934C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796E016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6EFF27B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2E16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55D2B49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w="1417" w:type="dxa"/>
          </w:tcPr>
          <w:p w14:paraId="78AEEC9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701" w:type="dxa"/>
          </w:tcPr>
          <w:p w14:paraId="3CE9F7B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1FFFB9C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0F48C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4342E47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w="1417" w:type="dxa"/>
          </w:tcPr>
          <w:p w14:paraId="4269A2D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6979B18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6138F0A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2879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50426FA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w="1417" w:type="dxa"/>
          </w:tcPr>
          <w:p w14:paraId="6A14F1F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701" w:type="dxa"/>
          </w:tcPr>
          <w:p w14:paraId="1F9C13A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1350ED0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37948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7247883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w="1417" w:type="dxa"/>
          </w:tcPr>
          <w:p w14:paraId="3FAA754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701" w:type="dxa"/>
          </w:tcPr>
          <w:p w14:paraId="1E94304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1984" w:type="dxa"/>
          </w:tcPr>
          <w:p w14:paraId="6F4ECAB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</w:tbl>
    <w:p w14:paraId="669E3766">
      <w:pPr>
        <w:spacing w:after="40"/>
      </w:pPr>
    </w:p>
    <w:p w14:paraId="7063BE28">
      <w:r>
        <w:rPr>
          <w:rFonts w:ascii="Times New Roman" w:hAnsi="Times New Roman" w:eastAsia="Times New Roman"/>
          <w:b w:val="0"/>
          <w:i w:val="0"/>
          <w:sz w:val="26"/>
        </w:rPr>
        <w:t xml:space="preserve">J(0, 0) = (1/14)·14·0.6931 = ln 2 ≈ </w:t>
      </w:r>
      <w:r>
        <w:rPr>
          <w:rFonts w:ascii="Times New Roman" w:hAnsi="Times New Roman" w:eastAsia="Times New Roman"/>
          <w:b/>
          <w:i w:val="0"/>
          <w:sz w:val="26"/>
        </w:rPr>
        <w:t>0.6931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 w14:paraId="7AEA56BF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d) Chứng minh biểu thức gradient</w:t>
      </w:r>
    </w:p>
    <w:p w14:paraId="15A0C20E">
      <w:r>
        <w:rPr>
          <w:rFonts w:ascii="Times New Roman" w:hAnsi="Times New Roman" w:eastAsia="Times New Roman"/>
          <w:b w:val="0"/>
          <w:i w:val="0"/>
          <w:sz w:val="26"/>
        </w:rPr>
        <w:t>Với một mẫu: L = −[y ln ŷ + (1 − y) ln(1 − ŷ)], ŷ = σ(z), z = w·x′ + b.</w:t>
      </w:r>
    </w:p>
    <w:p w14:paraId="4BCD8023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∂L/∂ŷ = (ŷ − y)/[ŷ(1 − ŷ)],      ∂ŷ/∂z = σ′(z) = ŷ(1 − ŷ)</w:t>
      </w:r>
    </w:p>
    <w:p w14:paraId="4B4600F4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⇒ ∂L/∂z = (ŷ − y)/[ŷ(1 − ŷ)] · ŷ(1 − ŷ) = ŷ − y</w:t>
      </w:r>
    </w:p>
    <w:p w14:paraId="1E6BBC2C">
      <w:r>
        <w:rPr>
          <w:rFonts w:ascii="Times New Roman" w:hAnsi="Times New Roman" w:eastAsia="Times New Roman"/>
          <w:b w:val="0"/>
          <w:i w:val="0"/>
          <w:sz w:val="26"/>
        </w:rPr>
        <w:t>Vì z = w·x′ + b nên ∂z/∂w = x′ và ∂z/∂b = 1. Theo quy tắc dây chuyền:</w:t>
      </w:r>
    </w:p>
    <w:p w14:paraId="5684F428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∂L/∂w = (ŷ − y)·x′,      ∂L/∂b = ŷ − y</w:t>
      </w:r>
    </w:p>
    <w:p w14:paraId="395ED8FD">
      <w:r>
        <w:rPr>
          <w:rFonts w:ascii="Times New Roman" w:hAnsi="Times New Roman" w:eastAsia="Times New Roman"/>
          <w:b w:val="0"/>
          <w:i w:val="0"/>
          <w:sz w:val="26"/>
        </w:rPr>
        <w:t>Lấy trung bình trên m mẫu (J = (1/m) Σ L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):</w:t>
      </w:r>
    </w:p>
    <w:p w14:paraId="4807D3FD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∂J/∂w = (1/m)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i=1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− y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) x′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,      ∂J/∂b = (1/m) Σ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i=1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m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− y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>)      ∎</w:t>
      </w:r>
    </w:p>
    <w:p w14:paraId="5FD51F96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e) Hai lần cập nhật Batch Gradient Descent</w:t>
      </w:r>
    </w:p>
    <w:p w14:paraId="5BF28AEB">
      <w:r>
        <w:rPr>
          <w:rFonts w:ascii="Times New Roman" w:hAnsi="Times New Roman" w:eastAsia="Times New Roman"/>
          <w:b/>
          <w:i w:val="0"/>
          <w:sz w:val="26"/>
        </w:rPr>
        <w:t>Lần 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(w = 0, b = 0, ŷ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0.5):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1330A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</w:tcPr>
          <w:p w14:paraId="7E6CF67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</w:t>
            </w:r>
          </w:p>
        </w:tc>
        <w:tc>
          <w:tcPr>
            <w:tcW w:w="1134" w:type="dxa"/>
          </w:tcPr>
          <w:p w14:paraId="16F89EC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587" w:type="dxa"/>
          </w:tcPr>
          <w:p w14:paraId="34A7283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x′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984" w:type="dxa"/>
          </w:tcPr>
          <w:p w14:paraId="1729EED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− 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2665" w:type="dxa"/>
          </w:tcPr>
          <w:p w14:paraId="21BA54F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(ŷ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− 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)x′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</w:tr>
      <w:tr w14:paraId="0405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1BAC962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134" w:type="dxa"/>
          </w:tcPr>
          <w:p w14:paraId="77DCCDF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587" w:type="dxa"/>
          </w:tcPr>
          <w:p w14:paraId="4C81E2A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0.04</w:t>
            </w:r>
          </w:p>
        </w:tc>
        <w:tc>
          <w:tcPr>
            <w:tcW w:w="1984" w:type="dxa"/>
          </w:tcPr>
          <w:p w14:paraId="1FD5BCA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</w:t>
            </w:r>
          </w:p>
        </w:tc>
        <w:tc>
          <w:tcPr>
            <w:tcW w:w="2665" w:type="dxa"/>
          </w:tcPr>
          <w:p w14:paraId="7CC8212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−0.02</w:t>
            </w:r>
          </w:p>
        </w:tc>
      </w:tr>
      <w:tr w14:paraId="29D56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7903EE2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w="1134" w:type="dxa"/>
          </w:tcPr>
          <w:p w14:paraId="337CCB6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587" w:type="dxa"/>
          </w:tcPr>
          <w:p w14:paraId="0A2E36D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0.22</w:t>
            </w:r>
          </w:p>
        </w:tc>
        <w:tc>
          <w:tcPr>
            <w:tcW w:w="1984" w:type="dxa"/>
          </w:tcPr>
          <w:p w14:paraId="2F677F5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</w:t>
            </w:r>
          </w:p>
        </w:tc>
        <w:tc>
          <w:tcPr>
            <w:tcW w:w="2665" w:type="dxa"/>
          </w:tcPr>
          <w:p w14:paraId="4AC72B6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−0.11</w:t>
            </w:r>
          </w:p>
        </w:tc>
      </w:tr>
      <w:tr w14:paraId="19B9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3841249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w="1134" w:type="dxa"/>
          </w:tcPr>
          <w:p w14:paraId="1C25DB4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87" w:type="dxa"/>
          </w:tcPr>
          <w:p w14:paraId="1F544C4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−0.84</w:t>
            </w:r>
          </w:p>
        </w:tc>
        <w:tc>
          <w:tcPr>
            <w:tcW w:w="1984" w:type="dxa"/>
          </w:tcPr>
          <w:p w14:paraId="651118B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2665" w:type="dxa"/>
          </w:tcPr>
          <w:p w14:paraId="154F7D8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−0.42</w:t>
            </w:r>
          </w:p>
        </w:tc>
      </w:tr>
      <w:tr w14:paraId="14ABB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73A7F6D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w="1134" w:type="dxa"/>
          </w:tcPr>
          <w:p w14:paraId="1170428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587" w:type="dxa"/>
          </w:tcPr>
          <w:p w14:paraId="68BBC13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</w:t>
            </w:r>
          </w:p>
        </w:tc>
        <w:tc>
          <w:tcPr>
            <w:tcW w:w="1984" w:type="dxa"/>
          </w:tcPr>
          <w:p w14:paraId="6C747F7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</w:t>
            </w:r>
          </w:p>
        </w:tc>
        <w:tc>
          <w:tcPr>
            <w:tcW w:w="2665" w:type="dxa"/>
          </w:tcPr>
          <w:p w14:paraId="14D4884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−0.24</w:t>
            </w:r>
          </w:p>
        </w:tc>
      </w:tr>
      <w:tr w14:paraId="26746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7119CE0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w="1134" w:type="dxa"/>
          </w:tcPr>
          <w:p w14:paraId="30AB514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587" w:type="dxa"/>
          </w:tcPr>
          <w:p w14:paraId="2A8006D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0.42</w:t>
            </w:r>
          </w:p>
        </w:tc>
        <w:tc>
          <w:tcPr>
            <w:tcW w:w="1984" w:type="dxa"/>
          </w:tcPr>
          <w:p w14:paraId="491AF76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</w:t>
            </w:r>
          </w:p>
        </w:tc>
        <w:tc>
          <w:tcPr>
            <w:tcW w:w="2665" w:type="dxa"/>
          </w:tcPr>
          <w:p w14:paraId="4B0A3C1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−0.21</w:t>
            </w:r>
          </w:p>
        </w:tc>
      </w:tr>
      <w:tr w14:paraId="2B97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6FAA646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w="1134" w:type="dxa"/>
          </w:tcPr>
          <w:p w14:paraId="5AE2A1E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87" w:type="dxa"/>
          </w:tcPr>
          <w:p w14:paraId="4C73E9F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−0.56</w:t>
            </w:r>
          </w:p>
        </w:tc>
        <w:tc>
          <w:tcPr>
            <w:tcW w:w="1984" w:type="dxa"/>
          </w:tcPr>
          <w:p w14:paraId="25FA748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2665" w:type="dxa"/>
          </w:tcPr>
          <w:p w14:paraId="0769920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−0.28</w:t>
            </w:r>
          </w:p>
        </w:tc>
      </w:tr>
      <w:tr w14:paraId="2B27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65D2677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w="1134" w:type="dxa"/>
          </w:tcPr>
          <w:p w14:paraId="71A7A10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87" w:type="dxa"/>
          </w:tcPr>
          <w:p w14:paraId="1D81959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−0.22</w:t>
            </w:r>
          </w:p>
        </w:tc>
        <w:tc>
          <w:tcPr>
            <w:tcW w:w="1984" w:type="dxa"/>
          </w:tcPr>
          <w:p w14:paraId="28BA6BA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2665" w:type="dxa"/>
          </w:tcPr>
          <w:p w14:paraId="43E23F0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−0.11</w:t>
            </w:r>
          </w:p>
        </w:tc>
      </w:tr>
      <w:tr w14:paraId="518AD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21B217A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w="1134" w:type="dxa"/>
          </w:tcPr>
          <w:p w14:paraId="7BC4665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87" w:type="dxa"/>
          </w:tcPr>
          <w:p w14:paraId="1EB7A7D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−0.48</w:t>
            </w:r>
          </w:p>
        </w:tc>
        <w:tc>
          <w:tcPr>
            <w:tcW w:w="1984" w:type="dxa"/>
          </w:tcPr>
          <w:p w14:paraId="7B4AFE3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2665" w:type="dxa"/>
          </w:tcPr>
          <w:p w14:paraId="16C8BED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−0.24</w:t>
            </w:r>
          </w:p>
        </w:tc>
      </w:tr>
      <w:tr w14:paraId="311E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1B16B68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w="1134" w:type="dxa"/>
          </w:tcPr>
          <w:p w14:paraId="44E73B5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87" w:type="dxa"/>
          </w:tcPr>
          <w:p w14:paraId="57E84E4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−0.56</w:t>
            </w:r>
          </w:p>
        </w:tc>
        <w:tc>
          <w:tcPr>
            <w:tcW w:w="1984" w:type="dxa"/>
          </w:tcPr>
          <w:p w14:paraId="7F5658A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2665" w:type="dxa"/>
          </w:tcPr>
          <w:p w14:paraId="0BF8B7E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−0.28</w:t>
            </w:r>
          </w:p>
        </w:tc>
      </w:tr>
      <w:tr w14:paraId="4EE59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1512B8B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w="1134" w:type="dxa"/>
          </w:tcPr>
          <w:p w14:paraId="0DBBC0D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587" w:type="dxa"/>
          </w:tcPr>
          <w:p w14:paraId="3B97068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0.26</w:t>
            </w:r>
          </w:p>
        </w:tc>
        <w:tc>
          <w:tcPr>
            <w:tcW w:w="1984" w:type="dxa"/>
          </w:tcPr>
          <w:p w14:paraId="785D4DD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</w:t>
            </w:r>
          </w:p>
        </w:tc>
        <w:tc>
          <w:tcPr>
            <w:tcW w:w="2665" w:type="dxa"/>
          </w:tcPr>
          <w:p w14:paraId="30BCA71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−0.13</w:t>
            </w:r>
          </w:p>
        </w:tc>
      </w:tr>
      <w:tr w14:paraId="76D0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0224FF1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w="1134" w:type="dxa"/>
          </w:tcPr>
          <w:p w14:paraId="70B88D0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87" w:type="dxa"/>
          </w:tcPr>
          <w:p w14:paraId="400705A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−1.08</w:t>
            </w:r>
          </w:p>
        </w:tc>
        <w:tc>
          <w:tcPr>
            <w:tcW w:w="1984" w:type="dxa"/>
          </w:tcPr>
          <w:p w14:paraId="0AFDC2F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2665" w:type="dxa"/>
          </w:tcPr>
          <w:p w14:paraId="1EF3237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−0.54</w:t>
            </w:r>
          </w:p>
        </w:tc>
      </w:tr>
      <w:tr w14:paraId="7B1FE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71054CF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w="1134" w:type="dxa"/>
          </w:tcPr>
          <w:p w14:paraId="4626F56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587" w:type="dxa"/>
          </w:tcPr>
          <w:p w14:paraId="40182F3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0.76</w:t>
            </w:r>
          </w:p>
        </w:tc>
        <w:tc>
          <w:tcPr>
            <w:tcW w:w="1984" w:type="dxa"/>
          </w:tcPr>
          <w:p w14:paraId="445D6D0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</w:t>
            </w:r>
          </w:p>
        </w:tc>
        <w:tc>
          <w:tcPr>
            <w:tcW w:w="2665" w:type="dxa"/>
          </w:tcPr>
          <w:p w14:paraId="060F09F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−0.38</w:t>
            </w:r>
          </w:p>
        </w:tc>
      </w:tr>
      <w:tr w14:paraId="675A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443F35A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w="1134" w:type="dxa"/>
          </w:tcPr>
          <w:p w14:paraId="2C824CE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587" w:type="dxa"/>
          </w:tcPr>
          <w:p w14:paraId="0AA43EB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−0.72</w:t>
            </w:r>
          </w:p>
        </w:tc>
        <w:tc>
          <w:tcPr>
            <w:tcW w:w="1984" w:type="dxa"/>
          </w:tcPr>
          <w:p w14:paraId="75DEA14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</w:t>
            </w:r>
          </w:p>
        </w:tc>
        <w:tc>
          <w:tcPr>
            <w:tcW w:w="2665" w:type="dxa"/>
          </w:tcPr>
          <w:p w14:paraId="2592B8F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−0.36</w:t>
            </w:r>
          </w:p>
        </w:tc>
      </w:tr>
      <w:tr w14:paraId="6E8BB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218E8E9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w="1134" w:type="dxa"/>
          </w:tcPr>
          <w:p w14:paraId="388D594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587" w:type="dxa"/>
          </w:tcPr>
          <w:p w14:paraId="4004FAE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1.12</w:t>
            </w:r>
          </w:p>
        </w:tc>
        <w:tc>
          <w:tcPr>
            <w:tcW w:w="1984" w:type="dxa"/>
          </w:tcPr>
          <w:p w14:paraId="3077E8B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</w:t>
            </w:r>
          </w:p>
        </w:tc>
        <w:tc>
          <w:tcPr>
            <w:tcW w:w="2665" w:type="dxa"/>
          </w:tcPr>
          <w:p w14:paraId="311AE87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−0.56</w:t>
            </w:r>
          </w:p>
        </w:tc>
      </w:tr>
      <w:tr w14:paraId="7425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2552425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Tổng</w:t>
            </w:r>
          </w:p>
        </w:tc>
        <w:tc>
          <w:tcPr>
            <w:tcW w:w="1134" w:type="dxa"/>
          </w:tcPr>
          <w:p w14:paraId="7029F8AD">
            <w:pPr>
              <w:spacing w:before="20" w:after="20" w:line="240" w:lineRule="auto"/>
              <w:jc w:val="center"/>
            </w:pPr>
          </w:p>
        </w:tc>
        <w:tc>
          <w:tcPr>
            <w:tcW w:w="1587" w:type="dxa"/>
          </w:tcPr>
          <w:p w14:paraId="16BEB41C">
            <w:pPr>
              <w:spacing w:before="20" w:after="20" w:line="240" w:lineRule="auto"/>
              <w:jc w:val="center"/>
            </w:pPr>
          </w:p>
        </w:tc>
        <w:tc>
          <w:tcPr>
            <w:tcW w:w="1984" w:type="dxa"/>
          </w:tcPr>
          <w:p w14:paraId="55A0C80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</w:t>
            </w:r>
          </w:p>
        </w:tc>
        <w:tc>
          <w:tcPr>
            <w:tcW w:w="2665" w:type="dxa"/>
          </w:tcPr>
          <w:p w14:paraId="1F28C76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−3.88</w:t>
            </w:r>
          </w:p>
        </w:tc>
      </w:tr>
    </w:tbl>
    <w:p w14:paraId="7D066697">
      <w:pPr>
        <w:spacing w:after="40"/>
      </w:pPr>
    </w:p>
    <w:p w14:paraId="2EE622DD">
      <w:r>
        <w:rPr>
          <w:rFonts w:ascii="Times New Roman" w:hAnsi="Times New Roman" w:eastAsia="Times New Roman"/>
          <w:b w:val="0"/>
          <w:i w:val="0"/>
          <w:sz w:val="26"/>
        </w:rPr>
        <w:t>∂J/∂w = −3.88/14 = −0.27714;   ∂J/∂b = 0.0/14 = 0.</w:t>
      </w:r>
    </w:p>
    <w:p w14:paraId="689D598D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w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0 − 0.2·(−0.27714) = </w:t>
      </w:r>
      <w:r>
        <w:rPr>
          <w:rFonts w:ascii="Times New Roman" w:hAnsi="Times New Roman" w:eastAsia="Times New Roman"/>
          <w:b/>
          <w:i w:val="0"/>
          <w:sz w:val="26"/>
        </w:rPr>
        <w:t>0.05543</w:t>
      </w:r>
      <w:r>
        <w:rPr>
          <w:rFonts w:ascii="Times New Roman" w:hAnsi="Times New Roman" w:eastAsia="Times New Roman"/>
          <w:b w:val="0"/>
          <w:i w:val="0"/>
          <w:sz w:val="26"/>
        </w:rPr>
        <w:t>,      b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0 − 0.2·0 = </w:t>
      </w:r>
      <w:r>
        <w:rPr>
          <w:rFonts w:ascii="Times New Roman" w:hAnsi="Times New Roman" w:eastAsia="Times New Roman"/>
          <w:b/>
          <w:i w:val="0"/>
          <w:sz w:val="26"/>
        </w:rPr>
        <w:t>0</w:t>
      </w:r>
    </w:p>
    <w:p w14:paraId="67BB6F8B">
      <w:r>
        <w:rPr>
          <w:rFonts w:ascii="Times New Roman" w:hAnsi="Times New Roman" w:eastAsia="Times New Roman"/>
          <w:b w:val="0"/>
          <w:i w:val="0"/>
          <w:sz w:val="26"/>
        </w:rPr>
        <w:t>Loss sau lần 1: J(w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>, b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) = </w:t>
      </w:r>
      <w:r>
        <w:rPr>
          <w:rFonts w:ascii="Times New Roman" w:hAnsi="Times New Roman" w:eastAsia="Times New Roman"/>
          <w:b/>
          <w:i w:val="0"/>
          <w:sz w:val="26"/>
        </w:rPr>
        <w:t>0.6779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 w14:paraId="7CCE75D6">
      <w:r>
        <w:rPr>
          <w:rFonts w:ascii="Times New Roman" w:hAnsi="Times New Roman" w:eastAsia="Times New Roman"/>
          <w:b/>
          <w:i w:val="0"/>
          <w:sz w:val="26"/>
        </w:rPr>
        <w:t>Lần 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(w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0.05543, b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0):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14:paraId="5F5D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</w:tcPr>
          <w:p w14:paraId="095EEC9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</w:t>
            </w:r>
          </w:p>
        </w:tc>
        <w:tc>
          <w:tcPr>
            <w:tcW w:w="680" w:type="dxa"/>
          </w:tcPr>
          <w:p w14:paraId="553632D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020" w:type="dxa"/>
          </w:tcPr>
          <w:p w14:paraId="33DAACF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x′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474" w:type="dxa"/>
          </w:tcPr>
          <w:p w14:paraId="5776ADD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361" w:type="dxa"/>
          </w:tcPr>
          <w:p w14:paraId="230BCA0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701" w:type="dxa"/>
          </w:tcPr>
          <w:p w14:paraId="0C7D20B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− 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2268" w:type="dxa"/>
          </w:tcPr>
          <w:p w14:paraId="556C4EB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(ŷ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 xml:space="preserve"> − 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)x′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</w:tr>
      <w:tr w14:paraId="1DE76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349AFF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680" w:type="dxa"/>
          </w:tcPr>
          <w:p w14:paraId="5CADDB4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020" w:type="dxa"/>
          </w:tcPr>
          <w:p w14:paraId="5B1829F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0.04</w:t>
            </w:r>
          </w:p>
        </w:tc>
        <w:tc>
          <w:tcPr>
            <w:tcW w:w="1474" w:type="dxa"/>
          </w:tcPr>
          <w:p w14:paraId="1DB4B07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0.00222</w:t>
            </w:r>
          </w:p>
        </w:tc>
        <w:tc>
          <w:tcPr>
            <w:tcW w:w="1361" w:type="dxa"/>
          </w:tcPr>
          <w:p w14:paraId="5E0D5A8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0.5006</w:t>
            </w:r>
          </w:p>
        </w:tc>
        <w:tc>
          <w:tcPr>
            <w:tcW w:w="1701" w:type="dxa"/>
          </w:tcPr>
          <w:p w14:paraId="1A900DD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−0.4994</w:t>
            </w:r>
          </w:p>
        </w:tc>
        <w:tc>
          <w:tcPr>
            <w:tcW w:w="2268" w:type="dxa"/>
          </w:tcPr>
          <w:p w14:paraId="7A5844B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−0.0200</w:t>
            </w:r>
          </w:p>
        </w:tc>
      </w:tr>
      <w:tr w14:paraId="6C6AF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B6F858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w="680" w:type="dxa"/>
          </w:tcPr>
          <w:p w14:paraId="13306ED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020" w:type="dxa"/>
          </w:tcPr>
          <w:p w14:paraId="6095D13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0.22</w:t>
            </w:r>
          </w:p>
        </w:tc>
        <w:tc>
          <w:tcPr>
            <w:tcW w:w="1474" w:type="dxa"/>
          </w:tcPr>
          <w:p w14:paraId="0EC2D46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0.01219</w:t>
            </w:r>
          </w:p>
        </w:tc>
        <w:tc>
          <w:tcPr>
            <w:tcW w:w="1361" w:type="dxa"/>
          </w:tcPr>
          <w:p w14:paraId="6719419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0.5030</w:t>
            </w:r>
          </w:p>
        </w:tc>
        <w:tc>
          <w:tcPr>
            <w:tcW w:w="1701" w:type="dxa"/>
          </w:tcPr>
          <w:p w14:paraId="6AEAB4C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−0.4970</w:t>
            </w:r>
          </w:p>
        </w:tc>
        <w:tc>
          <w:tcPr>
            <w:tcW w:w="2268" w:type="dxa"/>
          </w:tcPr>
          <w:p w14:paraId="05F17ED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−0.1093</w:t>
            </w:r>
          </w:p>
        </w:tc>
      </w:tr>
      <w:tr w14:paraId="4ABC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A9C2A7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w="680" w:type="dxa"/>
          </w:tcPr>
          <w:p w14:paraId="219E83C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020" w:type="dxa"/>
          </w:tcPr>
          <w:p w14:paraId="2AA0549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−0.84</w:t>
            </w:r>
          </w:p>
        </w:tc>
        <w:tc>
          <w:tcPr>
            <w:tcW w:w="1474" w:type="dxa"/>
          </w:tcPr>
          <w:p w14:paraId="2783D55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−0.04656</w:t>
            </w:r>
          </w:p>
        </w:tc>
        <w:tc>
          <w:tcPr>
            <w:tcW w:w="1361" w:type="dxa"/>
          </w:tcPr>
          <w:p w14:paraId="2D017BC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0.4884</w:t>
            </w:r>
          </w:p>
        </w:tc>
        <w:tc>
          <w:tcPr>
            <w:tcW w:w="1701" w:type="dxa"/>
          </w:tcPr>
          <w:p w14:paraId="3B5F743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0.4884</w:t>
            </w:r>
          </w:p>
        </w:tc>
        <w:tc>
          <w:tcPr>
            <w:tcW w:w="2268" w:type="dxa"/>
          </w:tcPr>
          <w:p w14:paraId="02E6B37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−0.4102</w:t>
            </w:r>
          </w:p>
        </w:tc>
      </w:tr>
      <w:tr w14:paraId="1498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6F52B4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w="680" w:type="dxa"/>
          </w:tcPr>
          <w:p w14:paraId="2BBAB5A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020" w:type="dxa"/>
          </w:tcPr>
          <w:p w14:paraId="1D67ABC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</w:t>
            </w:r>
          </w:p>
        </w:tc>
        <w:tc>
          <w:tcPr>
            <w:tcW w:w="1474" w:type="dxa"/>
          </w:tcPr>
          <w:p w14:paraId="0394F92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0.02661</w:t>
            </w:r>
          </w:p>
        </w:tc>
        <w:tc>
          <w:tcPr>
            <w:tcW w:w="1361" w:type="dxa"/>
          </w:tcPr>
          <w:p w14:paraId="415ECC4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0.5067</w:t>
            </w:r>
          </w:p>
        </w:tc>
        <w:tc>
          <w:tcPr>
            <w:tcW w:w="1701" w:type="dxa"/>
          </w:tcPr>
          <w:p w14:paraId="06DA338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−0.4933</w:t>
            </w:r>
          </w:p>
        </w:tc>
        <w:tc>
          <w:tcPr>
            <w:tcW w:w="2268" w:type="dxa"/>
          </w:tcPr>
          <w:p w14:paraId="2E3382D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−0.2368</w:t>
            </w:r>
          </w:p>
        </w:tc>
      </w:tr>
      <w:tr w14:paraId="5FC9F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65CABA4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w="680" w:type="dxa"/>
          </w:tcPr>
          <w:p w14:paraId="43D16AC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020" w:type="dxa"/>
          </w:tcPr>
          <w:p w14:paraId="4E2B0CB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0.42</w:t>
            </w:r>
          </w:p>
        </w:tc>
        <w:tc>
          <w:tcPr>
            <w:tcW w:w="1474" w:type="dxa"/>
          </w:tcPr>
          <w:p w14:paraId="7905D2D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0.02328</w:t>
            </w:r>
          </w:p>
        </w:tc>
        <w:tc>
          <w:tcPr>
            <w:tcW w:w="1361" w:type="dxa"/>
          </w:tcPr>
          <w:p w14:paraId="3FACCBD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0.5058</w:t>
            </w:r>
          </w:p>
        </w:tc>
        <w:tc>
          <w:tcPr>
            <w:tcW w:w="1701" w:type="dxa"/>
          </w:tcPr>
          <w:p w14:paraId="37020D8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−0.4942</w:t>
            </w:r>
          </w:p>
        </w:tc>
        <w:tc>
          <w:tcPr>
            <w:tcW w:w="2268" w:type="dxa"/>
          </w:tcPr>
          <w:p w14:paraId="38774A9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−0.2076</w:t>
            </w:r>
          </w:p>
        </w:tc>
      </w:tr>
      <w:tr w14:paraId="38595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B6E9FC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w="680" w:type="dxa"/>
          </w:tcPr>
          <w:p w14:paraId="69C17F9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020" w:type="dxa"/>
          </w:tcPr>
          <w:p w14:paraId="4A90FD7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−0.56</w:t>
            </w:r>
          </w:p>
        </w:tc>
        <w:tc>
          <w:tcPr>
            <w:tcW w:w="1474" w:type="dxa"/>
          </w:tcPr>
          <w:p w14:paraId="12F1195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−0.03104</w:t>
            </w:r>
          </w:p>
        </w:tc>
        <w:tc>
          <w:tcPr>
            <w:tcW w:w="1361" w:type="dxa"/>
          </w:tcPr>
          <w:p w14:paraId="5593DD7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0.4922</w:t>
            </w:r>
          </w:p>
        </w:tc>
        <w:tc>
          <w:tcPr>
            <w:tcW w:w="1701" w:type="dxa"/>
          </w:tcPr>
          <w:p w14:paraId="3033EA8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0.4922</w:t>
            </w:r>
          </w:p>
        </w:tc>
        <w:tc>
          <w:tcPr>
            <w:tcW w:w="2268" w:type="dxa"/>
          </w:tcPr>
          <w:p w14:paraId="4577251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−0.2757</w:t>
            </w:r>
          </w:p>
        </w:tc>
      </w:tr>
      <w:tr w14:paraId="311E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E68B38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w="680" w:type="dxa"/>
          </w:tcPr>
          <w:p w14:paraId="50A60F6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020" w:type="dxa"/>
          </w:tcPr>
          <w:p w14:paraId="47FE3CD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−0.22</w:t>
            </w:r>
          </w:p>
        </w:tc>
        <w:tc>
          <w:tcPr>
            <w:tcW w:w="1474" w:type="dxa"/>
          </w:tcPr>
          <w:p w14:paraId="5257394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−0.01219</w:t>
            </w:r>
          </w:p>
        </w:tc>
        <w:tc>
          <w:tcPr>
            <w:tcW w:w="1361" w:type="dxa"/>
          </w:tcPr>
          <w:p w14:paraId="2485797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0.4970</w:t>
            </w:r>
          </w:p>
        </w:tc>
        <w:tc>
          <w:tcPr>
            <w:tcW w:w="1701" w:type="dxa"/>
          </w:tcPr>
          <w:p w14:paraId="0E83573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0.4970</w:t>
            </w:r>
          </w:p>
        </w:tc>
        <w:tc>
          <w:tcPr>
            <w:tcW w:w="2268" w:type="dxa"/>
          </w:tcPr>
          <w:p w14:paraId="45AD6E9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−0.1093</w:t>
            </w:r>
          </w:p>
        </w:tc>
      </w:tr>
      <w:tr w14:paraId="0A4E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F191F2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w="680" w:type="dxa"/>
          </w:tcPr>
          <w:p w14:paraId="399746A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020" w:type="dxa"/>
          </w:tcPr>
          <w:p w14:paraId="0FF7129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−0.48</w:t>
            </w:r>
          </w:p>
        </w:tc>
        <w:tc>
          <w:tcPr>
            <w:tcW w:w="1474" w:type="dxa"/>
          </w:tcPr>
          <w:p w14:paraId="08F1B15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−0.02661</w:t>
            </w:r>
          </w:p>
        </w:tc>
        <w:tc>
          <w:tcPr>
            <w:tcW w:w="1361" w:type="dxa"/>
          </w:tcPr>
          <w:p w14:paraId="77858F4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0.4933</w:t>
            </w:r>
          </w:p>
        </w:tc>
        <w:tc>
          <w:tcPr>
            <w:tcW w:w="1701" w:type="dxa"/>
          </w:tcPr>
          <w:p w14:paraId="189F4CF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0.4933</w:t>
            </w:r>
          </w:p>
        </w:tc>
        <w:tc>
          <w:tcPr>
            <w:tcW w:w="2268" w:type="dxa"/>
          </w:tcPr>
          <w:p w14:paraId="2D71C59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−0.2368</w:t>
            </w:r>
          </w:p>
        </w:tc>
      </w:tr>
      <w:tr w14:paraId="18872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AC9E76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w="680" w:type="dxa"/>
          </w:tcPr>
          <w:p w14:paraId="0FFA9EA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020" w:type="dxa"/>
          </w:tcPr>
          <w:p w14:paraId="58C9C24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−0.56</w:t>
            </w:r>
          </w:p>
        </w:tc>
        <w:tc>
          <w:tcPr>
            <w:tcW w:w="1474" w:type="dxa"/>
          </w:tcPr>
          <w:p w14:paraId="649B7C6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−0.03104</w:t>
            </w:r>
          </w:p>
        </w:tc>
        <w:tc>
          <w:tcPr>
            <w:tcW w:w="1361" w:type="dxa"/>
          </w:tcPr>
          <w:p w14:paraId="5991E1F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0.4922</w:t>
            </w:r>
          </w:p>
        </w:tc>
        <w:tc>
          <w:tcPr>
            <w:tcW w:w="1701" w:type="dxa"/>
          </w:tcPr>
          <w:p w14:paraId="612E271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0.4922</w:t>
            </w:r>
          </w:p>
        </w:tc>
        <w:tc>
          <w:tcPr>
            <w:tcW w:w="2268" w:type="dxa"/>
          </w:tcPr>
          <w:p w14:paraId="1835E70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−0.2757</w:t>
            </w:r>
          </w:p>
        </w:tc>
      </w:tr>
      <w:tr w14:paraId="6C032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EA515E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w="680" w:type="dxa"/>
          </w:tcPr>
          <w:p w14:paraId="50A8018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020" w:type="dxa"/>
          </w:tcPr>
          <w:p w14:paraId="573BBFF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0.26</w:t>
            </w:r>
          </w:p>
        </w:tc>
        <w:tc>
          <w:tcPr>
            <w:tcW w:w="1474" w:type="dxa"/>
          </w:tcPr>
          <w:p w14:paraId="18B02A7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0.01441</w:t>
            </w:r>
          </w:p>
        </w:tc>
        <w:tc>
          <w:tcPr>
            <w:tcW w:w="1361" w:type="dxa"/>
          </w:tcPr>
          <w:p w14:paraId="0FB7BBB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0.5036</w:t>
            </w:r>
          </w:p>
        </w:tc>
        <w:tc>
          <w:tcPr>
            <w:tcW w:w="1701" w:type="dxa"/>
          </w:tcPr>
          <w:p w14:paraId="00631D1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−0.4964</w:t>
            </w:r>
          </w:p>
        </w:tc>
        <w:tc>
          <w:tcPr>
            <w:tcW w:w="2268" w:type="dxa"/>
          </w:tcPr>
          <w:p w14:paraId="0991372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−0.1291</w:t>
            </w:r>
          </w:p>
        </w:tc>
      </w:tr>
      <w:tr w14:paraId="7B181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33CDD4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w="680" w:type="dxa"/>
          </w:tcPr>
          <w:p w14:paraId="2B547A0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020" w:type="dxa"/>
          </w:tcPr>
          <w:p w14:paraId="7CFCD83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−1.08</w:t>
            </w:r>
          </w:p>
        </w:tc>
        <w:tc>
          <w:tcPr>
            <w:tcW w:w="1474" w:type="dxa"/>
          </w:tcPr>
          <w:p w14:paraId="69B07C5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−0.05986</w:t>
            </w:r>
          </w:p>
        </w:tc>
        <w:tc>
          <w:tcPr>
            <w:tcW w:w="1361" w:type="dxa"/>
          </w:tcPr>
          <w:p w14:paraId="473611F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0.4850</w:t>
            </w:r>
          </w:p>
        </w:tc>
        <w:tc>
          <w:tcPr>
            <w:tcW w:w="1701" w:type="dxa"/>
          </w:tcPr>
          <w:p w14:paraId="5BE2A0C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0.4850</w:t>
            </w:r>
          </w:p>
        </w:tc>
        <w:tc>
          <w:tcPr>
            <w:tcW w:w="2268" w:type="dxa"/>
          </w:tcPr>
          <w:p w14:paraId="5141CDD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−0.5238</w:t>
            </w:r>
          </w:p>
        </w:tc>
      </w:tr>
      <w:tr w14:paraId="3EA5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4E4317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w="680" w:type="dxa"/>
          </w:tcPr>
          <w:p w14:paraId="42D6EE4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020" w:type="dxa"/>
          </w:tcPr>
          <w:p w14:paraId="470152C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0.76</w:t>
            </w:r>
          </w:p>
        </w:tc>
        <w:tc>
          <w:tcPr>
            <w:tcW w:w="1474" w:type="dxa"/>
          </w:tcPr>
          <w:p w14:paraId="416CFE3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0.04213</w:t>
            </w:r>
          </w:p>
        </w:tc>
        <w:tc>
          <w:tcPr>
            <w:tcW w:w="1361" w:type="dxa"/>
          </w:tcPr>
          <w:p w14:paraId="754A6EC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0.5105</w:t>
            </w:r>
          </w:p>
        </w:tc>
        <w:tc>
          <w:tcPr>
            <w:tcW w:w="1701" w:type="dxa"/>
          </w:tcPr>
          <w:p w14:paraId="202571E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−0.4895</w:t>
            </w:r>
          </w:p>
        </w:tc>
        <w:tc>
          <w:tcPr>
            <w:tcW w:w="2268" w:type="dxa"/>
          </w:tcPr>
          <w:p w14:paraId="39244BD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−0.3720</w:t>
            </w:r>
          </w:p>
        </w:tc>
      </w:tr>
      <w:tr w14:paraId="7E84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AFF323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w="680" w:type="dxa"/>
          </w:tcPr>
          <w:p w14:paraId="26CE92D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020" w:type="dxa"/>
          </w:tcPr>
          <w:p w14:paraId="5B63A55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−0.72</w:t>
            </w:r>
          </w:p>
        </w:tc>
        <w:tc>
          <w:tcPr>
            <w:tcW w:w="1474" w:type="dxa"/>
          </w:tcPr>
          <w:p w14:paraId="3609B93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−0.03991</w:t>
            </w:r>
          </w:p>
        </w:tc>
        <w:tc>
          <w:tcPr>
            <w:tcW w:w="1361" w:type="dxa"/>
          </w:tcPr>
          <w:p w14:paraId="5CB0F21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0.4900</w:t>
            </w:r>
          </w:p>
        </w:tc>
        <w:tc>
          <w:tcPr>
            <w:tcW w:w="1701" w:type="dxa"/>
          </w:tcPr>
          <w:p w14:paraId="186DF66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0.4900</w:t>
            </w:r>
          </w:p>
        </w:tc>
        <w:tc>
          <w:tcPr>
            <w:tcW w:w="2268" w:type="dxa"/>
          </w:tcPr>
          <w:p w14:paraId="1A940E8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−0.3528</w:t>
            </w:r>
          </w:p>
        </w:tc>
      </w:tr>
      <w:tr w14:paraId="6FBE5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3CB489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w="680" w:type="dxa"/>
          </w:tcPr>
          <w:p w14:paraId="3D8DBF9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020" w:type="dxa"/>
          </w:tcPr>
          <w:p w14:paraId="4CB1973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1.12</w:t>
            </w:r>
          </w:p>
        </w:tc>
        <w:tc>
          <w:tcPr>
            <w:tcW w:w="1474" w:type="dxa"/>
          </w:tcPr>
          <w:p w14:paraId="5CE5023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0.06208</w:t>
            </w:r>
          </w:p>
        </w:tc>
        <w:tc>
          <w:tcPr>
            <w:tcW w:w="1361" w:type="dxa"/>
          </w:tcPr>
          <w:p w14:paraId="7AC09F9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0.5155</w:t>
            </w:r>
          </w:p>
        </w:tc>
        <w:tc>
          <w:tcPr>
            <w:tcW w:w="1701" w:type="dxa"/>
          </w:tcPr>
          <w:p w14:paraId="17047F5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−0.4845</w:t>
            </w:r>
          </w:p>
        </w:tc>
        <w:tc>
          <w:tcPr>
            <w:tcW w:w="2268" w:type="dxa"/>
          </w:tcPr>
          <w:p w14:paraId="3F43E0E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−0.5426</w:t>
            </w:r>
          </w:p>
        </w:tc>
      </w:tr>
      <w:tr w14:paraId="08121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2A84B8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Tổng</w:t>
            </w:r>
          </w:p>
        </w:tc>
        <w:tc>
          <w:tcPr>
            <w:tcW w:w="680" w:type="dxa"/>
          </w:tcPr>
          <w:p w14:paraId="393F2EDF">
            <w:pPr>
              <w:spacing w:before="20" w:after="20" w:line="240" w:lineRule="auto"/>
              <w:jc w:val="center"/>
            </w:pPr>
          </w:p>
        </w:tc>
        <w:tc>
          <w:tcPr>
            <w:tcW w:w="1020" w:type="dxa"/>
          </w:tcPr>
          <w:p w14:paraId="5041BBFD">
            <w:pPr>
              <w:spacing w:before="20" w:after="20" w:line="240" w:lineRule="auto"/>
              <w:jc w:val="center"/>
            </w:pPr>
          </w:p>
        </w:tc>
        <w:tc>
          <w:tcPr>
            <w:tcW w:w="1474" w:type="dxa"/>
          </w:tcPr>
          <w:p w14:paraId="30BCF2AE">
            <w:pPr>
              <w:spacing w:before="20" w:after="20" w:line="240" w:lineRule="auto"/>
              <w:jc w:val="center"/>
            </w:pPr>
          </w:p>
        </w:tc>
        <w:tc>
          <w:tcPr>
            <w:tcW w:w="1361" w:type="dxa"/>
          </w:tcPr>
          <w:p w14:paraId="337ECEC7">
            <w:pPr>
              <w:spacing w:before="20" w:after="20" w:line="240" w:lineRule="auto"/>
              <w:jc w:val="center"/>
            </w:pPr>
          </w:p>
        </w:tc>
        <w:tc>
          <w:tcPr>
            <w:tcW w:w="1701" w:type="dxa"/>
          </w:tcPr>
          <w:p w14:paraId="446850C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−0.0161</w:t>
            </w:r>
          </w:p>
        </w:tc>
        <w:tc>
          <w:tcPr>
            <w:tcW w:w="2268" w:type="dxa"/>
          </w:tcPr>
          <w:p w14:paraId="36E858B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−3.8017</w:t>
            </w:r>
          </w:p>
        </w:tc>
      </w:tr>
    </w:tbl>
    <w:p w14:paraId="56111850">
      <w:pPr>
        <w:spacing w:after="40"/>
      </w:pPr>
    </w:p>
    <w:p w14:paraId="4BE2E695">
      <w:r>
        <w:rPr>
          <w:rFonts w:ascii="Times New Roman" w:hAnsi="Times New Roman" w:eastAsia="Times New Roman"/>
          <w:b w:val="0"/>
          <w:i w:val="0"/>
          <w:sz w:val="26"/>
        </w:rPr>
        <w:t>∂J/∂w = −3.8017/14 = −0.27155;   ∂J/∂b = −0.0161/14 = −0.00115.</w:t>
      </w:r>
    </w:p>
    <w:p w14:paraId="101ED387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w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0.05543 − 0.2·(−0.27155) = </w:t>
      </w:r>
      <w:r>
        <w:rPr>
          <w:rFonts w:ascii="Times New Roman" w:hAnsi="Times New Roman" w:eastAsia="Times New Roman"/>
          <w:b/>
          <w:i w:val="0"/>
          <w:sz w:val="26"/>
        </w:rPr>
        <w:t>0.10974</w:t>
      </w:r>
    </w:p>
    <w:p w14:paraId="326786EA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b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0 − 0.2·(−0.00115) = </w:t>
      </w:r>
      <w:r>
        <w:rPr>
          <w:rFonts w:ascii="Times New Roman" w:hAnsi="Times New Roman" w:eastAsia="Times New Roman"/>
          <w:b/>
          <w:i w:val="0"/>
          <w:sz w:val="26"/>
        </w:rPr>
        <w:t>0.000230</w:t>
      </w:r>
    </w:p>
    <w:p w14:paraId="7D0BC5A2">
      <w:r>
        <w:rPr>
          <w:rFonts w:ascii="Times New Roman" w:hAnsi="Times New Roman" w:eastAsia="Times New Roman"/>
          <w:b w:val="0"/>
          <w:i w:val="0"/>
          <w:sz w:val="26"/>
        </w:rPr>
        <w:t>Loss sau lần 2: J(w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6"/>
        </w:rPr>
        <w:t>, b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) = </w:t>
      </w:r>
      <w:r>
        <w:rPr>
          <w:rFonts w:ascii="Times New Roman" w:hAnsi="Times New Roman" w:eastAsia="Times New Roman"/>
          <w:b/>
          <w:i w:val="0"/>
          <w:sz w:val="26"/>
        </w:rPr>
        <w:t>0.6633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1BF49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</w:tcPr>
          <w:p w14:paraId="3EA5024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Thời điểm</w:t>
            </w:r>
          </w:p>
        </w:tc>
        <w:tc>
          <w:tcPr>
            <w:tcW w:w="1984" w:type="dxa"/>
          </w:tcPr>
          <w:p w14:paraId="23BB8A3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w</w:t>
            </w:r>
          </w:p>
        </w:tc>
        <w:tc>
          <w:tcPr>
            <w:tcW w:w="1984" w:type="dxa"/>
          </w:tcPr>
          <w:p w14:paraId="4DAA4A0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</w:t>
            </w:r>
          </w:p>
        </w:tc>
        <w:tc>
          <w:tcPr>
            <w:tcW w:w="1984" w:type="dxa"/>
          </w:tcPr>
          <w:p w14:paraId="7B8467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</w:t>
            </w:r>
          </w:p>
        </w:tc>
      </w:tr>
      <w:tr w14:paraId="2AE4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1FFC27B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Khởi tạo</w:t>
            </w:r>
          </w:p>
        </w:tc>
        <w:tc>
          <w:tcPr>
            <w:tcW w:w="1984" w:type="dxa"/>
          </w:tcPr>
          <w:p w14:paraId="198E13C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984" w:type="dxa"/>
          </w:tcPr>
          <w:p w14:paraId="60DCE55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984" w:type="dxa"/>
          </w:tcPr>
          <w:p w14:paraId="2DF836A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0.6931</w:t>
            </w:r>
          </w:p>
        </w:tc>
      </w:tr>
      <w:tr w14:paraId="6E7A7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41C74E8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Sau lần 1</w:t>
            </w:r>
          </w:p>
        </w:tc>
        <w:tc>
          <w:tcPr>
            <w:tcW w:w="1984" w:type="dxa"/>
          </w:tcPr>
          <w:p w14:paraId="104AAE5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0.05543</w:t>
            </w:r>
          </w:p>
        </w:tc>
        <w:tc>
          <w:tcPr>
            <w:tcW w:w="1984" w:type="dxa"/>
          </w:tcPr>
          <w:p w14:paraId="44C68DB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</w:t>
            </w:r>
          </w:p>
        </w:tc>
        <w:tc>
          <w:tcPr>
            <w:tcW w:w="1984" w:type="dxa"/>
          </w:tcPr>
          <w:p w14:paraId="45CDFB8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0.6779</w:t>
            </w:r>
          </w:p>
        </w:tc>
      </w:tr>
      <w:tr w14:paraId="63063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45D1B99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Sau lần 2</w:t>
            </w:r>
          </w:p>
        </w:tc>
        <w:tc>
          <w:tcPr>
            <w:tcW w:w="1984" w:type="dxa"/>
          </w:tcPr>
          <w:p w14:paraId="3B224ED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0.10974</w:t>
            </w:r>
          </w:p>
        </w:tc>
        <w:tc>
          <w:tcPr>
            <w:tcW w:w="1984" w:type="dxa"/>
          </w:tcPr>
          <w:p w14:paraId="408ACBB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0.000230</w:t>
            </w:r>
          </w:p>
        </w:tc>
        <w:tc>
          <w:tcPr>
            <w:tcW w:w="1984" w:type="dxa"/>
          </w:tcPr>
          <w:p w14:paraId="203C686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0.6633</w:t>
            </w:r>
          </w:p>
        </w:tc>
      </w:tr>
    </w:tbl>
    <w:p w14:paraId="067F298A">
      <w:pPr>
        <w:spacing w:after="40"/>
      </w:pPr>
    </w:p>
    <w:p w14:paraId="1346D74F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f) Phương trình mô hình sau lần cập nhật thứ hai và dự đoán</w:t>
      </w:r>
    </w:p>
    <w:p w14:paraId="77121E94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ŷ = σ( 0.10974·(x − 130)/50 + 0.000230 ) = σ( 0.002195·x − 0.28509 )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36A76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</w:tcPr>
          <w:p w14:paraId="4B1FCD1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 (phút)</w:t>
            </w:r>
          </w:p>
        </w:tc>
        <w:tc>
          <w:tcPr>
            <w:tcW w:w="1134" w:type="dxa"/>
          </w:tcPr>
          <w:p w14:paraId="4A74940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x′</w:t>
            </w:r>
          </w:p>
        </w:tc>
        <w:tc>
          <w:tcPr>
            <w:tcW w:w="4535" w:type="dxa"/>
          </w:tcPr>
          <w:p w14:paraId="031C422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z</w:t>
            </w:r>
          </w:p>
        </w:tc>
        <w:tc>
          <w:tcPr>
            <w:tcW w:w="1701" w:type="dxa"/>
          </w:tcPr>
          <w:p w14:paraId="7F267C8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P(phim tốt)</w:t>
            </w:r>
          </w:p>
        </w:tc>
      </w:tr>
      <w:tr w14:paraId="120E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</w:tcPr>
          <w:p w14:paraId="78F0650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125</w:t>
            </w:r>
          </w:p>
        </w:tc>
        <w:tc>
          <w:tcPr>
            <w:tcW w:w="1134" w:type="dxa"/>
          </w:tcPr>
          <w:p w14:paraId="2EDAC9A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−0.10</w:t>
            </w:r>
          </w:p>
        </w:tc>
        <w:tc>
          <w:tcPr>
            <w:tcW w:w="4535" w:type="dxa"/>
          </w:tcPr>
          <w:p w14:paraId="2F4D7F4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0.10974·(−0.10) + 0.000230 = −0.01074</w:t>
            </w:r>
          </w:p>
        </w:tc>
        <w:tc>
          <w:tcPr>
            <w:tcW w:w="1701" w:type="dxa"/>
          </w:tcPr>
          <w:p w14:paraId="2994EF1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0.4973</w:t>
            </w:r>
          </w:p>
        </w:tc>
      </w:tr>
      <w:tr w14:paraId="55FE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</w:tcPr>
          <w:p w14:paraId="42C0A18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160</w:t>
            </w:r>
          </w:p>
        </w:tc>
        <w:tc>
          <w:tcPr>
            <w:tcW w:w="1134" w:type="dxa"/>
          </w:tcPr>
          <w:p w14:paraId="56F8987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0.60</w:t>
            </w:r>
          </w:p>
        </w:tc>
        <w:tc>
          <w:tcPr>
            <w:tcW w:w="4535" w:type="dxa"/>
          </w:tcPr>
          <w:p w14:paraId="0AFB6C9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0.10974·(0.60) + 0.000230 = 0.06607</w:t>
            </w:r>
          </w:p>
        </w:tc>
        <w:tc>
          <w:tcPr>
            <w:tcW w:w="1701" w:type="dxa"/>
          </w:tcPr>
          <w:p w14:paraId="3B34020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0.5165</w:t>
            </w:r>
          </w:p>
        </w:tc>
      </w:tr>
    </w:tbl>
    <w:p w14:paraId="3F7F8AFA">
      <w:pPr>
        <w:spacing w:after="40"/>
      </w:pPr>
    </w:p>
    <w:p w14:paraId="176A91AE"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Cả hai xác suất gần 0.5 (0.4973 và 0.5165) vì mô hình mới được cập nhật hai bước; phim 160 phút có xác suất cao hơn phim 125 phút, đúng xu hướng “phim dài → khả năng tốt cao hơn”.</w:t>
      </w:r>
    </w:p>
    <w:p w14:paraId="47BC868E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g) Nhãn dự đoán, ma trận nhầm lẫn và các chỉ số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63888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</w:tcPr>
          <w:p w14:paraId="0D71525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</w:t>
            </w:r>
          </w:p>
        </w:tc>
        <w:tc>
          <w:tcPr>
            <w:tcW w:w="1247" w:type="dxa"/>
          </w:tcPr>
          <w:p w14:paraId="6D00F6A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x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247" w:type="dxa"/>
          </w:tcPr>
          <w:p w14:paraId="46961A6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701" w:type="dxa"/>
          </w:tcPr>
          <w:p w14:paraId="18A1F26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ŷ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  <w:vertAlign w:val="subscript"/>
              </w:rPr>
              <w:t>i</w:t>
            </w:r>
          </w:p>
        </w:tc>
        <w:tc>
          <w:tcPr>
            <w:tcW w:w="1701" w:type="dxa"/>
          </w:tcPr>
          <w:p w14:paraId="687EDE6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Dự đoán</w:t>
            </w:r>
          </w:p>
        </w:tc>
        <w:tc>
          <w:tcPr>
            <w:tcW w:w="1701" w:type="dxa"/>
          </w:tcPr>
          <w:p w14:paraId="4D438C4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Đúng/Sai</w:t>
            </w:r>
          </w:p>
        </w:tc>
      </w:tr>
      <w:tr w14:paraId="4B971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6F059C5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w="1247" w:type="dxa"/>
          </w:tcPr>
          <w:p w14:paraId="75AE604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132</w:t>
            </w:r>
          </w:p>
        </w:tc>
        <w:tc>
          <w:tcPr>
            <w:tcW w:w="1247" w:type="dxa"/>
          </w:tcPr>
          <w:p w14:paraId="256883C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1EF7626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0.5012</w:t>
            </w:r>
          </w:p>
        </w:tc>
        <w:tc>
          <w:tcPr>
            <w:tcW w:w="1701" w:type="dxa"/>
          </w:tcPr>
          <w:p w14:paraId="0697EA8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4A415E0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7A47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6235DD1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w="1247" w:type="dxa"/>
          </w:tcPr>
          <w:p w14:paraId="70C228E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141</w:t>
            </w:r>
          </w:p>
        </w:tc>
        <w:tc>
          <w:tcPr>
            <w:tcW w:w="1247" w:type="dxa"/>
          </w:tcPr>
          <w:p w14:paraId="0C74B68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1A3F94A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0.5061</w:t>
            </w:r>
          </w:p>
        </w:tc>
        <w:tc>
          <w:tcPr>
            <w:tcW w:w="1701" w:type="dxa"/>
          </w:tcPr>
          <w:p w14:paraId="75E61FF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048142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55793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6C66A56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w="1247" w:type="dxa"/>
          </w:tcPr>
          <w:p w14:paraId="5E008A6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88</w:t>
            </w:r>
          </w:p>
        </w:tc>
        <w:tc>
          <w:tcPr>
            <w:tcW w:w="1247" w:type="dxa"/>
          </w:tcPr>
          <w:p w14:paraId="1F29602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2DFECAE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0.4770</w:t>
            </w:r>
          </w:p>
        </w:tc>
        <w:tc>
          <w:tcPr>
            <w:tcW w:w="1701" w:type="dxa"/>
          </w:tcPr>
          <w:p w14:paraId="4665841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7D78BD3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03CC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38092EE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w="1247" w:type="dxa"/>
          </w:tcPr>
          <w:p w14:paraId="6B6EB79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154</w:t>
            </w:r>
          </w:p>
        </w:tc>
        <w:tc>
          <w:tcPr>
            <w:tcW w:w="1247" w:type="dxa"/>
          </w:tcPr>
          <w:p w14:paraId="0A43465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42764F7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0.5132</w:t>
            </w:r>
          </w:p>
        </w:tc>
        <w:tc>
          <w:tcPr>
            <w:tcW w:w="1701" w:type="dxa"/>
          </w:tcPr>
          <w:p w14:paraId="3986EF7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11FF819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0B51A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70E2FCA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w="1247" w:type="dxa"/>
          </w:tcPr>
          <w:p w14:paraId="7F8A6AD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151</w:t>
            </w:r>
          </w:p>
        </w:tc>
        <w:tc>
          <w:tcPr>
            <w:tcW w:w="1247" w:type="dxa"/>
          </w:tcPr>
          <w:p w14:paraId="05A3084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3B8935E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0.5116</w:t>
            </w:r>
          </w:p>
        </w:tc>
        <w:tc>
          <w:tcPr>
            <w:tcW w:w="1701" w:type="dxa"/>
          </w:tcPr>
          <w:p w14:paraId="708F9D7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769D6F3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6B74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1B895E8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w="1247" w:type="dxa"/>
          </w:tcPr>
          <w:p w14:paraId="660AB4A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102</w:t>
            </w:r>
          </w:p>
        </w:tc>
        <w:tc>
          <w:tcPr>
            <w:tcW w:w="1247" w:type="dxa"/>
          </w:tcPr>
          <w:p w14:paraId="2E65830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44CFB22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0.4847</w:t>
            </w:r>
          </w:p>
        </w:tc>
        <w:tc>
          <w:tcPr>
            <w:tcW w:w="1701" w:type="dxa"/>
          </w:tcPr>
          <w:p w14:paraId="7727A51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59B5A4A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0FB9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59B4309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w="1247" w:type="dxa"/>
          </w:tcPr>
          <w:p w14:paraId="419CBCB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119</w:t>
            </w:r>
          </w:p>
        </w:tc>
        <w:tc>
          <w:tcPr>
            <w:tcW w:w="1247" w:type="dxa"/>
          </w:tcPr>
          <w:p w14:paraId="051F4FE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5568606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0.4940</w:t>
            </w:r>
          </w:p>
        </w:tc>
        <w:tc>
          <w:tcPr>
            <w:tcW w:w="1701" w:type="dxa"/>
          </w:tcPr>
          <w:p w14:paraId="12935E8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33020F7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3124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7FC6238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w="1247" w:type="dxa"/>
          </w:tcPr>
          <w:p w14:paraId="7918101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106</w:t>
            </w:r>
          </w:p>
        </w:tc>
        <w:tc>
          <w:tcPr>
            <w:tcW w:w="1247" w:type="dxa"/>
          </w:tcPr>
          <w:p w14:paraId="3A820A1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344C249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0.4869</w:t>
            </w:r>
          </w:p>
        </w:tc>
        <w:tc>
          <w:tcPr>
            <w:tcW w:w="1701" w:type="dxa"/>
          </w:tcPr>
          <w:p w14:paraId="77217DC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6D7DE64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2467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377AA13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w="1247" w:type="dxa"/>
          </w:tcPr>
          <w:p w14:paraId="67F5BE1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102</w:t>
            </w:r>
          </w:p>
        </w:tc>
        <w:tc>
          <w:tcPr>
            <w:tcW w:w="1247" w:type="dxa"/>
          </w:tcPr>
          <w:p w14:paraId="4E01DAC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39B8AA3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0.4847</w:t>
            </w:r>
          </w:p>
        </w:tc>
        <w:tc>
          <w:tcPr>
            <w:tcW w:w="1701" w:type="dxa"/>
          </w:tcPr>
          <w:p w14:paraId="63CFADF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03DA9C7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4C08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4FA057A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w="1247" w:type="dxa"/>
          </w:tcPr>
          <w:p w14:paraId="2C6775D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143</w:t>
            </w:r>
          </w:p>
        </w:tc>
        <w:tc>
          <w:tcPr>
            <w:tcW w:w="1247" w:type="dxa"/>
          </w:tcPr>
          <w:p w14:paraId="55138D5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14D1811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0.5072</w:t>
            </w:r>
          </w:p>
        </w:tc>
        <w:tc>
          <w:tcPr>
            <w:tcW w:w="1701" w:type="dxa"/>
          </w:tcPr>
          <w:p w14:paraId="548064B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769332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391B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1689D6F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w="1247" w:type="dxa"/>
          </w:tcPr>
          <w:p w14:paraId="3AC9C8A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76</w:t>
            </w:r>
          </w:p>
        </w:tc>
        <w:tc>
          <w:tcPr>
            <w:tcW w:w="1247" w:type="dxa"/>
          </w:tcPr>
          <w:p w14:paraId="5E0A71B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6DF6B0D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0.4705</w:t>
            </w:r>
          </w:p>
        </w:tc>
        <w:tc>
          <w:tcPr>
            <w:tcW w:w="1701" w:type="dxa"/>
          </w:tcPr>
          <w:p w14:paraId="6935EC7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744D37D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5C26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11ADBEC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w="1247" w:type="dxa"/>
          </w:tcPr>
          <w:p w14:paraId="102C3CC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168</w:t>
            </w:r>
          </w:p>
        </w:tc>
        <w:tc>
          <w:tcPr>
            <w:tcW w:w="1247" w:type="dxa"/>
          </w:tcPr>
          <w:p w14:paraId="0F87783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6479063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0.5209</w:t>
            </w:r>
          </w:p>
        </w:tc>
        <w:tc>
          <w:tcPr>
            <w:tcW w:w="1701" w:type="dxa"/>
          </w:tcPr>
          <w:p w14:paraId="32A26D1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4C6B7A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189F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123D754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w="1247" w:type="dxa"/>
          </w:tcPr>
          <w:p w14:paraId="6ADA4EA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94</w:t>
            </w:r>
          </w:p>
        </w:tc>
        <w:tc>
          <w:tcPr>
            <w:tcW w:w="1247" w:type="dxa"/>
          </w:tcPr>
          <w:p w14:paraId="0945838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7B7B300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0.4803</w:t>
            </w:r>
          </w:p>
        </w:tc>
        <w:tc>
          <w:tcPr>
            <w:tcW w:w="1701" w:type="dxa"/>
          </w:tcPr>
          <w:p w14:paraId="3D8208D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</w:t>
            </w:r>
          </w:p>
        </w:tc>
        <w:tc>
          <w:tcPr>
            <w:tcW w:w="1701" w:type="dxa"/>
          </w:tcPr>
          <w:p w14:paraId="18BD28F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  <w:tr w14:paraId="72A5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</w:tcPr>
          <w:p w14:paraId="7FAE3B9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w="1247" w:type="dxa"/>
          </w:tcPr>
          <w:p w14:paraId="326C996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186</w:t>
            </w:r>
          </w:p>
        </w:tc>
        <w:tc>
          <w:tcPr>
            <w:tcW w:w="1247" w:type="dxa"/>
          </w:tcPr>
          <w:p w14:paraId="3F90BE3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63E0095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0.5307</w:t>
            </w:r>
          </w:p>
        </w:tc>
        <w:tc>
          <w:tcPr>
            <w:tcW w:w="1701" w:type="dxa"/>
          </w:tcPr>
          <w:p w14:paraId="196BE80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</w:t>
            </w:r>
          </w:p>
        </w:tc>
        <w:tc>
          <w:tcPr>
            <w:tcW w:w="1701" w:type="dxa"/>
          </w:tcPr>
          <w:p w14:paraId="4AF7AC9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Đúng</w:t>
            </w:r>
          </w:p>
        </w:tc>
      </w:tr>
    </w:tbl>
    <w:p w14:paraId="0631B14C">
      <w:pPr>
        <w:spacing w:after="4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ECE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</w:tcPr>
          <w:p w14:paraId="008101E0">
            <w:pPr>
              <w:spacing w:before="20" w:after="20" w:line="240" w:lineRule="auto"/>
              <w:jc w:val="center"/>
            </w:pPr>
          </w:p>
        </w:tc>
        <w:tc>
          <w:tcPr>
            <w:tcW w:w="2551" w:type="dxa"/>
          </w:tcPr>
          <w:p w14:paraId="79460D1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Dự đoán G (1)</w:t>
            </w:r>
          </w:p>
        </w:tc>
        <w:tc>
          <w:tcPr>
            <w:tcW w:w="2551" w:type="dxa"/>
          </w:tcPr>
          <w:p w14:paraId="76EB1A5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Dự đoán B (0)</w:t>
            </w:r>
          </w:p>
        </w:tc>
      </w:tr>
      <w:tr w14:paraId="0520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3C01CD9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Thực tế G (1)</w:t>
            </w:r>
          </w:p>
        </w:tc>
        <w:tc>
          <w:tcPr>
            <w:tcW w:w="2551" w:type="dxa"/>
          </w:tcPr>
          <w:p w14:paraId="74FCCB8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TP = 7</w:t>
            </w:r>
          </w:p>
        </w:tc>
        <w:tc>
          <w:tcPr>
            <w:tcW w:w="2551" w:type="dxa"/>
          </w:tcPr>
          <w:p w14:paraId="0C13EF9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FN = 0</w:t>
            </w:r>
          </w:p>
        </w:tc>
      </w:tr>
      <w:tr w14:paraId="03EF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143DF6E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Thực tế B (0)</w:t>
            </w:r>
          </w:p>
        </w:tc>
        <w:tc>
          <w:tcPr>
            <w:tcW w:w="2551" w:type="dxa"/>
          </w:tcPr>
          <w:p w14:paraId="471A725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FP = 0</w:t>
            </w:r>
          </w:p>
        </w:tc>
        <w:tc>
          <w:tcPr>
            <w:tcW w:w="2551" w:type="dxa"/>
          </w:tcPr>
          <w:p w14:paraId="7433E63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TN = 7</w:t>
            </w:r>
          </w:p>
        </w:tc>
      </w:tr>
    </w:tbl>
    <w:p w14:paraId="558CD4C9">
      <w:pPr>
        <w:spacing w:after="40"/>
      </w:pPr>
    </w:p>
    <w:p w14:paraId="4CB231B4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Accuracy = (TP + TN)/14 = (7 + 7)/14 = 1.00;     Precision = TP/(TP + FP) = 7/7 = 1.00</w:t>
      </w:r>
    </w:p>
    <w:p w14:paraId="2590476F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Recall = TP/(TP + FN) = 7/7 = 1.00;     F1 = 2·P·R/(P + R) = 1.00</w:t>
      </w:r>
    </w:p>
    <w:p w14:paraId="087D2F64"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Mô hình phân loại đúng cả 14 mẫu dù xác suất mới chỉ vượt/thấp hơn 0.5 một chút (ví dụ phim 119 phút có ŷ = 0.4940 → B; phim 132 phút có ŷ = 0.5012 → G). Điều này là do dữ liệu tách tuyến tính, ranh giới nằm trong khoảng (119; 132) phút.</w:t>
      </w:r>
    </w:p>
    <w:p w14:paraId="2D8111AC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h) Đường ranh giới quyết định và đồ thị Sigmoid</w:t>
      </w:r>
    </w:p>
    <w:p w14:paraId="17548C96">
      <w:r>
        <w:rPr>
          <w:rFonts w:ascii="Times New Roman" w:hAnsi="Times New Roman" w:eastAsia="Times New Roman"/>
          <w:b w:val="0"/>
          <w:i w:val="0"/>
          <w:sz w:val="26"/>
        </w:rPr>
        <w:t>Ranh giới tại ngưỡng 0.5 ứng với ŷ = 0.5 ⇔ z = 0:</w:t>
      </w:r>
    </w:p>
    <w:p w14:paraId="4EB0A011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w·x′ + b = 0 ⇒ x′ = −b/w = −0.00209 ⇒ x = 130 + 50x′ = </w:t>
      </w:r>
      <w:r>
        <w:rPr>
          <w:rFonts w:ascii="Times New Roman" w:hAnsi="Times New Roman" w:eastAsia="Times New Roman"/>
          <w:b/>
          <w:i w:val="0"/>
          <w:sz w:val="26"/>
        </w:rPr>
        <w:t>129.90 phút</w:t>
      </w:r>
    </w:p>
    <w:p w14:paraId="1FD51D3A">
      <w:r>
        <w:rPr>
          <w:rFonts w:ascii="Times New Roman" w:hAnsi="Times New Roman" w:eastAsia="Times New Roman"/>
          <w:b w:val="0"/>
          <w:i w:val="0"/>
          <w:sz w:val="26"/>
        </w:rPr>
        <w:t>Tức là phim có thời lượng lớn hơn khoảng 129.9 phút được dự đoán là Tốt. (Sau 1000 lần lặp ở câu j, ranh giới là ≈ 124.99 phút.)</w:t>
      </w:r>
    </w:p>
    <w:p w14:paraId="0DA2AEDF">
      <w:pPr>
        <w:keepNext/>
        <w:jc w:val="center"/>
      </w:pPr>
      <w:r>
        <w:drawing>
          <wp:inline distT="0" distB="0" distL="114300" distR="114300">
            <wp:extent cx="5759450" cy="3324860"/>
            <wp:effectExtent l="0" t="0" r="127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BC77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Hình 3. Đường Sigmoid sau 2 lần cập nhật và sau 1000 lần lặp, cùng các điểm dữ liệu</w:t>
      </w:r>
    </w:p>
    <w:p w14:paraId="3C96A129"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Sau 2 lần cập nhật đường sigmoid còn rất thoải (dốc nhỏ); sau 1000 lần lặp đường cong dốc hơn nhiều và phân tách rõ hai nhóm.</w:t>
      </w:r>
    </w:p>
    <w:p w14:paraId="3283A70F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i) Đồ thị tính toán cho một mẫu dữ liệu</w:t>
      </w:r>
    </w:p>
    <w:p w14:paraId="60390D14">
      <w:pPr>
        <w:keepNext/>
        <w:jc w:val="center"/>
      </w:pPr>
      <w:r>
        <w:drawing>
          <wp:inline distT="0" distB="0" distL="114300" distR="114300">
            <wp:extent cx="5759450" cy="3132455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940A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Hình 4. Forward Pass và Backward Pass cho Logistic Regression (Bài 2)</w:t>
      </w:r>
    </w:p>
    <w:p w14:paraId="11B682EE"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Forward Pass: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x′ = (x − 130)/50 → t = w·x′ → z = t + b → ŷ = σ(z) → L = −[y ln ŷ + (1 − y) ln(1 − ŷ)].</w:t>
      </w:r>
    </w:p>
    <w:p w14:paraId="4FBFB9EA"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Backward Pass: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∂L/∂L = 1 → ∂L/∂ŷ = (ŷ − y)/[ŷ(1 − ŷ)] → ∂L/∂z = ŷ − y → ∂L/∂t = ∂L/∂b = ŷ − y → ∂L/∂w = (ŷ − y)·x′. Gradient toàn tập là trung bình các gradient của từng mẫu. Ví dụ mẫu 1 tại khởi tạo: z = 0, ŷ = 0.5, L = 0.6931, ∂L/∂z = −0.5, ∂L/∂w = −0.5·0.04 = −0.02, ∂L/∂b = −0.5.</w:t>
      </w:r>
    </w:p>
    <w:p w14:paraId="1366D536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j) Chương trình Python (NumPy) huấn luyện 1000 lần lặp</w:t>
      </w:r>
    </w:p>
    <w:p w14:paraId="13043EFB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import numpy as np</w:t>
      </w:r>
    </w:p>
    <w:p w14:paraId="05F1B166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import matplotlib.pyplot as plt</w:t>
      </w:r>
    </w:p>
    <w:p w14:paraId="5E7CE573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</w:t>
      </w:r>
    </w:p>
    <w:p w14:paraId="40FB0EAA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x = np.array([132, 141, 88, 154, 151, 102, 119, 106, 102, 143, 76, 168, 94, 186], dtype=float)</w:t>
      </w:r>
    </w:p>
    <w:p w14:paraId="00777A58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y = np.array([1, 1, 0, 1, 1, 0, 0, 0, 0, 1, 0, 1, 0, 1], dtype=float)</w:t>
      </w:r>
    </w:p>
    <w:p w14:paraId="215F2D12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xp = (x - 130) / 50          # chuan hoa</w:t>
      </w:r>
    </w:p>
    <w:p w14:paraId="07504910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sigmoid = lambda z: 1 / (1 + np.exp(-z))</w:t>
      </w:r>
    </w:p>
    <w:p w14:paraId="3FF63243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</w:t>
      </w:r>
    </w:p>
    <w:p w14:paraId="5C4EB83C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def loss(w, b):</w:t>
      </w:r>
    </w:p>
    <w:p w14:paraId="6157E197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p = sigmoid(w * xp + b)</w:t>
      </w:r>
    </w:p>
    <w:p w14:paraId="4F4ADA01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return -np.mean(y * np.log(p) + (1 - y) * np.log(1 - p))</w:t>
      </w:r>
    </w:p>
    <w:p w14:paraId="3DC4E3AA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</w:t>
      </w:r>
    </w:p>
    <w:p w14:paraId="6E822FBA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w, b, alpha = 0.0, 0.0, 0.2</w:t>
      </w:r>
    </w:p>
    <w:p w14:paraId="5EE87AA1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history = [loss(w, b)]</w:t>
      </w:r>
    </w:p>
    <w:p w14:paraId="61A7CDA1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for it in range(1000):</w:t>
      </w:r>
    </w:p>
    <w:p w14:paraId="5900F9A3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p = sigmoid(w * xp + b)</w:t>
      </w:r>
    </w:p>
    <w:p w14:paraId="73C3C6B6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dw = np.mean((p - y) * xp)</w:t>
      </w:r>
    </w:p>
    <w:p w14:paraId="162E5D22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db = np.mean(p - y)</w:t>
      </w:r>
    </w:p>
    <w:p w14:paraId="6798CC86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w, b = w - alpha * dw, b - alpha * db</w:t>
      </w:r>
    </w:p>
    <w:p w14:paraId="7C445E0D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history.append(loss(w, b))</w:t>
      </w:r>
    </w:p>
    <w:p w14:paraId="61AECEDE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if it + 1 in (1, 2, 10, 100, 500, 1000):</w:t>
      </w:r>
    </w:p>
    <w:p w14:paraId="4D2A0E04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    print(f"Sau {it+1:4d} lan: w={w:.4f}, b={b:.4f}, J={history[-1]:.4f}")</w:t>
      </w:r>
    </w:p>
    <w:p w14:paraId="12ECD66E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</w:t>
      </w:r>
    </w:p>
    <w:p w14:paraId="0A678952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 = sigmoid(w * xp + b)</w:t>
      </w:r>
    </w:p>
    <w:p w14:paraId="1EECF4C9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acc = np.mean((p &gt;= 0.5) == y)</w:t>
      </w:r>
    </w:p>
    <w:p w14:paraId="098FCDCA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print("Accuracy:", acc, "| Ranh gioi: x =", round(130 - 50 * b / w, 2), "phut")</w:t>
      </w:r>
    </w:p>
    <w:p w14:paraId="63F239FA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for t in (125, 160):</w:t>
      </w:r>
    </w:p>
    <w:p w14:paraId="5FF5231E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print(t, "phut -&gt;", round(sigmoid(w * (t - 130) / 50 + b), 4))</w:t>
      </w:r>
    </w:p>
    <w:p w14:paraId="429019B5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</w:t>
      </w:r>
    </w:p>
    <w:p w14:paraId="4C1A1B0B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plt.plot(history); plt.xlabel("So lan lap"); plt.ylabel("J(w, b)")</w:t>
      </w:r>
    </w:p>
    <w:p w14:paraId="5BA7D8EB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plt.grid(alpha=.3); plt.savefig("loss_curve.png", dpi=150)</w:t>
      </w:r>
    </w:p>
    <w:p w14:paraId="753CDECF">
      <w:pPr>
        <w:spacing w:after="40"/>
      </w:pPr>
    </w:p>
    <w:p w14:paraId="6428FD3A">
      <w:r>
        <w:rPr>
          <w:rFonts w:ascii="Times New Roman" w:hAnsi="Times New Roman" w:eastAsia="Times New Roman"/>
          <w:b/>
          <w:i w:val="0"/>
          <w:sz w:val="26"/>
        </w:rPr>
        <w:t>Kết quả chạy (NumPy):</w:t>
      </w:r>
    </w:p>
    <w:p w14:paraId="12B2D4CE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Sau    1 lan: w=0.0554, b=0.0000, J=0.6779</w:t>
      </w:r>
    </w:p>
    <w:p w14:paraId="35201B63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Sau    2 lan: w=0.1097, b=0.0002, J=0.6633</w:t>
      </w:r>
    </w:p>
    <w:p w14:paraId="1CE42DFA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Sau   10 lan: w=0.5070, b=0.0085, J=0.5654</w:t>
      </w:r>
    </w:p>
    <w:p w14:paraId="2FACBDF7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Sau  100 lan: w=2.8237, b=0.2180, J=0.2372</w:t>
      </w:r>
    </w:p>
    <w:p w14:paraId="031E79B9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Sau  500 lan: w=5.9523, b=0.5944, J=0.0968</w:t>
      </w:r>
    </w:p>
    <w:p w14:paraId="6654C9BA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Sau 1000 lan: w=7.6703, b=0.7685, J=0.0663</w:t>
      </w:r>
    </w:p>
    <w:p w14:paraId="2FBA7030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Accuracy: 1.0 | Ranh gioi: x = 124.99 phut</w:t>
      </w:r>
    </w:p>
    <w:p w14:paraId="7B6F3D07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125 phut -&gt; 0.5004</w:t>
      </w:r>
    </w:p>
    <w:p w14:paraId="50D1E497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160 phut -&gt; 0.9954</w:t>
      </w:r>
    </w:p>
    <w:p w14:paraId="632CE037">
      <w:pPr>
        <w:spacing w:after="40"/>
      </w:pPr>
    </w:p>
    <w:p w14:paraId="3ACDB4FD">
      <w:pPr>
        <w:keepNext/>
        <w:jc w:val="center"/>
      </w:pPr>
      <w:r>
        <w:drawing>
          <wp:inline distT="0" distB="0" distL="114300" distR="114300">
            <wp:extent cx="5039995" cy="2800350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14C8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Hình 5. Hàm mất mát theo số lần lặp (1000 lần)</w:t>
      </w:r>
    </w:p>
    <w:p w14:paraId="09A254F4">
      <w:r>
        <w:rPr>
          <w:rFonts w:ascii="Times New Roman" w:hAnsi="Times New Roman" w:eastAsia="Times New Roman"/>
          <w:b w:val="0"/>
          <w:i w:val="0"/>
          <w:sz w:val="26"/>
        </w:rPr>
        <w:t>Phiên bản PyTorch tương đương về mặt toán học (cùng khởi tạo, cùng tốc độ học); đoạn mã này chưa được chạy trong môi trường soạn bài, kết quả số ở trên lấy từ bản NumPy:</w:t>
      </w:r>
    </w:p>
    <w:p w14:paraId="5BCFAD8D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import torch</w:t>
      </w:r>
    </w:p>
    <w:p w14:paraId="2236C90E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x = torch.tensor([132,141,88,154,151,102,119,106,102,143,76,168,94,186.])</w:t>
      </w:r>
    </w:p>
    <w:p w14:paraId="26F4B7F9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y = torch.tensor([1,1,0,1,1,0,0,0,0,1,0,1,0,1.])</w:t>
      </w:r>
    </w:p>
    <w:p w14:paraId="1F52D7EC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xp = (x - 130) / 50</w:t>
      </w:r>
    </w:p>
    <w:p w14:paraId="0F3B33D8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w = torch.zeros(1, requires_grad=True)</w:t>
      </w:r>
    </w:p>
    <w:p w14:paraId="597E749D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b = torch.zeros(1, requires_grad=True)</w:t>
      </w:r>
    </w:p>
    <w:p w14:paraId="57DF5BDF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opt = torch.optim.SGD([w, b], lr=0.2)</w:t>
      </w:r>
    </w:p>
    <w:p w14:paraId="150DC8B6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for it in range(1000):</w:t>
      </w:r>
    </w:p>
    <w:p w14:paraId="43AC09EF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p = torch.sigmoid(w * xp + b)</w:t>
      </w:r>
    </w:p>
    <w:p w14:paraId="4D8A1F34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loss = torch.nn.functional.binary_cross_entropy(p, y)</w:t>
      </w:r>
    </w:p>
    <w:p w14:paraId="04734A49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opt.zero_grad(); loss.backward(); opt.step()</w:t>
      </w:r>
    </w:p>
    <w:p w14:paraId="275ABD48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print(w.item(), b.item(), loss.item())</w:t>
      </w:r>
    </w:p>
    <w:p w14:paraId="508A3C0D">
      <w:pPr>
        <w:spacing w:after="4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CA6F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</w:tcPr>
          <w:p w14:paraId="62DA3F1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Mô hình</w:t>
            </w:r>
          </w:p>
        </w:tc>
        <w:tc>
          <w:tcPr>
            <w:tcW w:w="1134" w:type="dxa"/>
          </w:tcPr>
          <w:p w14:paraId="5A45681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w</w:t>
            </w:r>
          </w:p>
        </w:tc>
        <w:tc>
          <w:tcPr>
            <w:tcW w:w="1134" w:type="dxa"/>
          </w:tcPr>
          <w:p w14:paraId="3DC2BC5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</w:t>
            </w:r>
          </w:p>
        </w:tc>
        <w:tc>
          <w:tcPr>
            <w:tcW w:w="1134" w:type="dxa"/>
          </w:tcPr>
          <w:p w14:paraId="4721E64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</w:t>
            </w:r>
          </w:p>
        </w:tc>
        <w:tc>
          <w:tcPr>
            <w:tcW w:w="1814" w:type="dxa"/>
          </w:tcPr>
          <w:p w14:paraId="21061A2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Ranh giới (phút)</w:t>
            </w:r>
          </w:p>
        </w:tc>
        <w:tc>
          <w:tcPr>
            <w:tcW w:w="1361" w:type="dxa"/>
          </w:tcPr>
          <w:p w14:paraId="1655465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Accuracy</w:t>
            </w:r>
          </w:p>
        </w:tc>
      </w:tr>
      <w:tr w14:paraId="44219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04398AC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Sau 2 lần cập nhật (câu e)</w:t>
            </w:r>
          </w:p>
        </w:tc>
        <w:tc>
          <w:tcPr>
            <w:tcW w:w="1134" w:type="dxa"/>
          </w:tcPr>
          <w:p w14:paraId="40718D8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0.1097</w:t>
            </w:r>
          </w:p>
        </w:tc>
        <w:tc>
          <w:tcPr>
            <w:tcW w:w="1134" w:type="dxa"/>
          </w:tcPr>
          <w:p w14:paraId="1A58E4F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0.0002</w:t>
            </w:r>
          </w:p>
        </w:tc>
        <w:tc>
          <w:tcPr>
            <w:tcW w:w="1134" w:type="dxa"/>
          </w:tcPr>
          <w:p w14:paraId="78E8A2F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0.6633</w:t>
            </w:r>
          </w:p>
        </w:tc>
        <w:tc>
          <w:tcPr>
            <w:tcW w:w="1814" w:type="dxa"/>
          </w:tcPr>
          <w:p w14:paraId="4FF7043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129.90</w:t>
            </w:r>
          </w:p>
        </w:tc>
        <w:tc>
          <w:tcPr>
            <w:tcW w:w="1361" w:type="dxa"/>
          </w:tcPr>
          <w:p w14:paraId="78A2141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100%</w:t>
            </w:r>
          </w:p>
        </w:tc>
      </w:tr>
      <w:tr w14:paraId="79EB9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</w:tcPr>
          <w:p w14:paraId="5C6A0F0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Sau 1000 lần lặp</w:t>
            </w:r>
          </w:p>
        </w:tc>
        <w:tc>
          <w:tcPr>
            <w:tcW w:w="1134" w:type="dxa"/>
          </w:tcPr>
          <w:p w14:paraId="56D6E4D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7.6703</w:t>
            </w:r>
          </w:p>
        </w:tc>
        <w:tc>
          <w:tcPr>
            <w:tcW w:w="1134" w:type="dxa"/>
          </w:tcPr>
          <w:p w14:paraId="3D9BB53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0.7685</w:t>
            </w:r>
          </w:p>
        </w:tc>
        <w:tc>
          <w:tcPr>
            <w:tcW w:w="1134" w:type="dxa"/>
          </w:tcPr>
          <w:p w14:paraId="2C15B88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0.0663</w:t>
            </w:r>
          </w:p>
        </w:tc>
        <w:tc>
          <w:tcPr>
            <w:tcW w:w="1814" w:type="dxa"/>
          </w:tcPr>
          <w:p w14:paraId="55A283E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124.99</w:t>
            </w:r>
          </w:p>
        </w:tc>
        <w:tc>
          <w:tcPr>
            <w:tcW w:w="1361" w:type="dxa"/>
          </w:tcPr>
          <w:p w14:paraId="343BCB7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100%</w:t>
            </w:r>
          </w:p>
        </w:tc>
      </w:tr>
    </w:tbl>
    <w:p w14:paraId="00516FD2">
      <w:pPr>
        <w:spacing w:after="40"/>
      </w:pPr>
    </w:p>
    <w:p w14:paraId="4B053945"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So sánh.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Sau 1000 lần lặp, loss giảm từ 0.6633 (sau 2 lần) xuống 0.0663, nhỏ hơn khoảng 10 lần; w tăng từ 0.1097 lên 7.6703 nên sigmoid dốc hơn, xác suất dự đoán “tự tin” hơn (phim 160 phút: 0.5165 → 0.9954; phim 125 phút: 0.4973 → 0.5004 vì nằm sát ranh giới 124.99 phút). Cả hai mô hình đều phân loại đúng 14/14 mẫu nhưng mô hình 1000 lần lặp có độ tin cậy cao hơn rõ rệt. Đường loss giảm nhanh ở đầu rồi chậm dần, thể hiện sự hội tụ của Gradient Descent. Lưu ý: vì dữ liệu tách tuyến tính hoàn toàn nên nếu tiếp tục huấn luyện, w sẽ còn tăng và loss tiếp tục tiến dần về 0.</w:t>
      </w:r>
    </w:p>
    <w:p w14:paraId="35D64090">
      <w:pPr>
        <w:pStyle w:val="2"/>
      </w:pPr>
      <w:r>
        <w:rPr>
          <w:rFonts w:ascii="Times New Roman" w:hAnsi="Times New Roman" w:eastAsia="Times New Roman"/>
          <w:b/>
          <w:i w:val="0"/>
          <w:sz w:val="26"/>
        </w:rPr>
        <w:t>BÀI 3. ĐỒ THỊ TÍNH TOÁN VÀ LAN TRUYỀN NGƯỢC</w:t>
      </w:r>
    </w:p>
    <w:p w14:paraId="2121DA14">
      <w:r>
        <w:rPr>
          <w:rFonts w:ascii="Times New Roman" w:hAnsi="Times New Roman" w:eastAsia="Times New Roman"/>
          <w:b w:val="0"/>
          <w:i w:val="0"/>
          <w:sz w:val="26"/>
        </w:rPr>
        <w:t>Hàm: J = 3a + 2(4b + 5cd), với a = 2, b = 3, c = 4, d = 5.</w:t>
      </w:r>
    </w:p>
    <w:p w14:paraId="0EF20F84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a) Phân rã thành các phép toán cơ bản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631AA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</w:tcPr>
          <w:p w14:paraId="124C6A9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Nút</w:t>
            </w:r>
          </w:p>
        </w:tc>
        <w:tc>
          <w:tcPr>
            <w:tcW w:w="2835" w:type="dxa"/>
          </w:tcPr>
          <w:p w14:paraId="08B781E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Phép toán</w:t>
            </w:r>
          </w:p>
        </w:tc>
        <w:tc>
          <w:tcPr>
            <w:tcW w:w="2835" w:type="dxa"/>
          </w:tcPr>
          <w:p w14:paraId="3ABE34E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Loại</w:t>
            </w:r>
          </w:p>
        </w:tc>
      </w:tr>
      <w:tr w14:paraId="358D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261CB6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1</w:t>
            </w:r>
          </w:p>
        </w:tc>
        <w:tc>
          <w:tcPr>
            <w:tcW w:w="2835" w:type="dxa"/>
          </w:tcPr>
          <w:p w14:paraId="04D6360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3a</w:t>
            </w:r>
          </w:p>
        </w:tc>
        <w:tc>
          <w:tcPr>
            <w:tcW w:w="2835" w:type="dxa"/>
          </w:tcPr>
          <w:p w14:paraId="3498C91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Nhân hằng số</w:t>
            </w:r>
          </w:p>
        </w:tc>
      </w:tr>
      <w:tr w14:paraId="1C23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270A97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2</w:t>
            </w:r>
          </w:p>
        </w:tc>
        <w:tc>
          <w:tcPr>
            <w:tcW w:w="2835" w:type="dxa"/>
          </w:tcPr>
          <w:p w14:paraId="5581B0E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4b</w:t>
            </w:r>
          </w:p>
        </w:tc>
        <w:tc>
          <w:tcPr>
            <w:tcW w:w="2835" w:type="dxa"/>
          </w:tcPr>
          <w:p w14:paraId="10A5473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Nhân hằng số</w:t>
            </w:r>
          </w:p>
        </w:tc>
      </w:tr>
      <w:tr w14:paraId="24AC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77D9E4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</w:p>
        </w:tc>
        <w:tc>
          <w:tcPr>
            <w:tcW w:w="2835" w:type="dxa"/>
          </w:tcPr>
          <w:p w14:paraId="02B53CF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c·d</w:t>
            </w:r>
          </w:p>
        </w:tc>
        <w:tc>
          <w:tcPr>
            <w:tcW w:w="2835" w:type="dxa"/>
          </w:tcPr>
          <w:p w14:paraId="2B09CDF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Nhân hai biến</w:t>
            </w:r>
          </w:p>
        </w:tc>
      </w:tr>
      <w:tr w14:paraId="738E2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54D769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4</w:t>
            </w:r>
          </w:p>
        </w:tc>
        <w:tc>
          <w:tcPr>
            <w:tcW w:w="2835" w:type="dxa"/>
          </w:tcPr>
          <w:p w14:paraId="1713419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</w:p>
        </w:tc>
        <w:tc>
          <w:tcPr>
            <w:tcW w:w="2835" w:type="dxa"/>
          </w:tcPr>
          <w:p w14:paraId="3C6212A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Nhân hằng số</w:t>
            </w:r>
          </w:p>
        </w:tc>
      </w:tr>
      <w:tr w14:paraId="42F0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771AF00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</w:p>
        </w:tc>
        <w:tc>
          <w:tcPr>
            <w:tcW w:w="2835" w:type="dxa"/>
          </w:tcPr>
          <w:p w14:paraId="021C1FF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+ 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4</w:t>
            </w:r>
          </w:p>
        </w:tc>
        <w:tc>
          <w:tcPr>
            <w:tcW w:w="2835" w:type="dxa"/>
          </w:tcPr>
          <w:p w14:paraId="196A22F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Cộng</w:t>
            </w:r>
          </w:p>
        </w:tc>
      </w:tr>
      <w:tr w14:paraId="0462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CD9AFF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6</w:t>
            </w:r>
          </w:p>
        </w:tc>
        <w:tc>
          <w:tcPr>
            <w:tcW w:w="2835" w:type="dxa"/>
          </w:tcPr>
          <w:p w14:paraId="3E0C533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</w:p>
        </w:tc>
        <w:tc>
          <w:tcPr>
            <w:tcW w:w="2835" w:type="dxa"/>
          </w:tcPr>
          <w:p w14:paraId="198D57B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Nhân hằng số</w:t>
            </w:r>
          </w:p>
        </w:tc>
      </w:tr>
      <w:tr w14:paraId="79D2D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7B3280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</w:t>
            </w:r>
          </w:p>
        </w:tc>
        <w:tc>
          <w:tcPr>
            <w:tcW w:w="2835" w:type="dxa"/>
          </w:tcPr>
          <w:p w14:paraId="6EB6C10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+ 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6</w:t>
            </w:r>
          </w:p>
        </w:tc>
        <w:tc>
          <w:tcPr>
            <w:tcW w:w="2835" w:type="dxa"/>
          </w:tcPr>
          <w:p w14:paraId="2D2762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Cộng</w:t>
            </w:r>
          </w:p>
        </w:tc>
      </w:tr>
    </w:tbl>
    <w:p w14:paraId="53D5ACEE">
      <w:pPr>
        <w:spacing w:after="40"/>
      </w:pPr>
    </w:p>
    <w:p w14:paraId="168307C6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b) Đồ thị tính toán</w:t>
      </w:r>
    </w:p>
    <w:p w14:paraId="3FAF23E7">
      <w:pPr>
        <w:keepNext/>
        <w:jc w:val="center"/>
      </w:pPr>
      <w:r>
        <w:drawing>
          <wp:inline distT="0" distB="0" distL="114300" distR="114300">
            <wp:extent cx="5759450" cy="41910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9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4BC0"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Hình 6. Đồ thị tính toán của J = 3a + 2(4b + 5cd) (kèm giá trị forward và gradient backward)</w:t>
      </w:r>
    </w:p>
    <w:p w14:paraId="585BE622"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Nút đầu vào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là a, b, c, d (hình tròn); </w:t>
      </w:r>
      <w:r>
        <w:rPr>
          <w:rFonts w:ascii="Times New Roman" w:hAnsi="Times New Roman" w:eastAsia="Times New Roman"/>
          <w:b/>
          <w:i w:val="0"/>
          <w:sz w:val="26"/>
        </w:rPr>
        <w:t>nút phép toán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là các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…u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6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và J (hình chữ nhật), mỗi nút thực hiện một phép nhân hoặc cộng; </w:t>
      </w:r>
      <w:r>
        <w:rPr>
          <w:rFonts w:ascii="Times New Roman" w:hAnsi="Times New Roman" w:eastAsia="Times New Roman"/>
          <w:b/>
          <w:i w:val="0"/>
          <w:sz w:val="26"/>
        </w:rPr>
        <w:t>cạnh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có hướng thể hiện phụ thuộc: a →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; b →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>; c, d →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4</w:t>
      </w:r>
      <w:r>
        <w:rPr>
          <w:rFonts w:ascii="Times New Roman" w:hAnsi="Times New Roman" w:eastAsia="Times New Roman"/>
          <w:b w:val="0"/>
          <w:i w:val="0"/>
          <w:sz w:val="26"/>
        </w:rPr>
        <w:t>;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>,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6</w:t>
      </w:r>
      <w:r>
        <w:rPr>
          <w:rFonts w:ascii="Times New Roman" w:hAnsi="Times New Roman" w:eastAsia="Times New Roman"/>
          <w:b w:val="0"/>
          <w:i w:val="0"/>
          <w:sz w:val="26"/>
        </w:rPr>
        <w:t>;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, u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6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J.</w:t>
      </w:r>
    </w:p>
    <w:p w14:paraId="651CFB88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c) Lan truyền tiến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52B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</w:tcPr>
          <w:p w14:paraId="1351CDC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w="3402" w:type="dxa"/>
          </w:tcPr>
          <w:p w14:paraId="29BD4C3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Phép tính</w:t>
            </w:r>
          </w:p>
        </w:tc>
        <w:tc>
          <w:tcPr>
            <w:tcW w:w="2268" w:type="dxa"/>
          </w:tcPr>
          <w:p w14:paraId="3B98D60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 trị</w:t>
            </w:r>
          </w:p>
        </w:tc>
      </w:tr>
      <w:tr w14:paraId="2AF8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9D8910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1</w:t>
            </w:r>
          </w:p>
        </w:tc>
        <w:tc>
          <w:tcPr>
            <w:tcW w:w="3402" w:type="dxa"/>
          </w:tcPr>
          <w:p w14:paraId="428BB60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3·2</w:t>
            </w:r>
          </w:p>
        </w:tc>
        <w:tc>
          <w:tcPr>
            <w:tcW w:w="2268" w:type="dxa"/>
          </w:tcPr>
          <w:p w14:paraId="46191BB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</w:t>
            </w:r>
          </w:p>
        </w:tc>
      </w:tr>
      <w:tr w14:paraId="7073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71303A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2</w:t>
            </w:r>
          </w:p>
        </w:tc>
        <w:tc>
          <w:tcPr>
            <w:tcW w:w="3402" w:type="dxa"/>
          </w:tcPr>
          <w:p w14:paraId="7E22672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4·3</w:t>
            </w:r>
          </w:p>
        </w:tc>
        <w:tc>
          <w:tcPr>
            <w:tcW w:w="2268" w:type="dxa"/>
          </w:tcPr>
          <w:p w14:paraId="368FA8B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</w:t>
            </w:r>
          </w:p>
        </w:tc>
      </w:tr>
      <w:tr w14:paraId="490CB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584A30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</w:p>
        </w:tc>
        <w:tc>
          <w:tcPr>
            <w:tcW w:w="3402" w:type="dxa"/>
          </w:tcPr>
          <w:p w14:paraId="22C4F24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4·5</w:t>
            </w:r>
          </w:p>
        </w:tc>
        <w:tc>
          <w:tcPr>
            <w:tcW w:w="2268" w:type="dxa"/>
          </w:tcPr>
          <w:p w14:paraId="067BA3B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20</w:t>
            </w:r>
          </w:p>
        </w:tc>
      </w:tr>
      <w:tr w14:paraId="77E0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6A2A93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4</w:t>
            </w:r>
          </w:p>
        </w:tc>
        <w:tc>
          <w:tcPr>
            <w:tcW w:w="3402" w:type="dxa"/>
          </w:tcPr>
          <w:p w14:paraId="3918A0A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5·20</w:t>
            </w:r>
          </w:p>
        </w:tc>
        <w:tc>
          <w:tcPr>
            <w:tcW w:w="2268" w:type="dxa"/>
          </w:tcPr>
          <w:p w14:paraId="0B0D945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100</w:t>
            </w:r>
          </w:p>
        </w:tc>
      </w:tr>
      <w:tr w14:paraId="3F33C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47E491E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</w:p>
        </w:tc>
        <w:tc>
          <w:tcPr>
            <w:tcW w:w="3402" w:type="dxa"/>
          </w:tcPr>
          <w:p w14:paraId="34FD9C7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 + 100</w:t>
            </w:r>
          </w:p>
        </w:tc>
        <w:tc>
          <w:tcPr>
            <w:tcW w:w="2268" w:type="dxa"/>
          </w:tcPr>
          <w:p w14:paraId="193CBEE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112</w:t>
            </w:r>
          </w:p>
        </w:tc>
      </w:tr>
      <w:tr w14:paraId="3BD4D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2588C3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6</w:t>
            </w:r>
          </w:p>
        </w:tc>
        <w:tc>
          <w:tcPr>
            <w:tcW w:w="3402" w:type="dxa"/>
          </w:tcPr>
          <w:p w14:paraId="249820C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2·112</w:t>
            </w:r>
          </w:p>
        </w:tc>
        <w:tc>
          <w:tcPr>
            <w:tcW w:w="2268" w:type="dxa"/>
          </w:tcPr>
          <w:p w14:paraId="39A1AC6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224</w:t>
            </w:r>
          </w:p>
        </w:tc>
      </w:tr>
      <w:tr w14:paraId="0D628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85C511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</w:t>
            </w:r>
          </w:p>
        </w:tc>
        <w:tc>
          <w:tcPr>
            <w:tcW w:w="3402" w:type="dxa"/>
          </w:tcPr>
          <w:p w14:paraId="181D03E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 + 224</w:t>
            </w:r>
          </w:p>
        </w:tc>
        <w:tc>
          <w:tcPr>
            <w:tcW w:w="2268" w:type="dxa"/>
          </w:tcPr>
          <w:p w14:paraId="2B14214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230</w:t>
            </w:r>
          </w:p>
        </w:tc>
      </w:tr>
    </w:tbl>
    <w:p w14:paraId="607BA610">
      <w:pPr>
        <w:spacing w:after="40"/>
      </w:pPr>
    </w:p>
    <w:p w14:paraId="492186B9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d) Đạo hàm cục bộ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4A65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</w:tcPr>
          <w:p w14:paraId="4680B2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Nút</w:t>
            </w:r>
          </w:p>
        </w:tc>
        <w:tc>
          <w:tcPr>
            <w:tcW w:w="4819" w:type="dxa"/>
          </w:tcPr>
          <w:p w14:paraId="1661F71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Đạo hàm cục bộ</w:t>
            </w:r>
          </w:p>
        </w:tc>
      </w:tr>
      <w:tr w14:paraId="5FD9A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</w:tcPr>
          <w:p w14:paraId="3401A4C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 = 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+ 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(cộng)</w:t>
            </w:r>
          </w:p>
        </w:tc>
        <w:tc>
          <w:tcPr>
            <w:tcW w:w="4819" w:type="dxa"/>
          </w:tcPr>
          <w:p w14:paraId="61AF75B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1;  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1</w:t>
            </w:r>
          </w:p>
        </w:tc>
      </w:tr>
      <w:tr w14:paraId="28444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</w:tcPr>
          <w:p w14:paraId="312A830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2u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</w:p>
        </w:tc>
        <w:tc>
          <w:tcPr>
            <w:tcW w:w="4819" w:type="dxa"/>
          </w:tcPr>
          <w:p w14:paraId="4EB361C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2</w:t>
            </w:r>
          </w:p>
        </w:tc>
      </w:tr>
      <w:tr w14:paraId="4EB9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</w:tcPr>
          <w:p w14:paraId="2106A24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+ 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(cộng)</w:t>
            </w:r>
          </w:p>
        </w:tc>
        <w:tc>
          <w:tcPr>
            <w:tcW w:w="4819" w:type="dxa"/>
          </w:tcPr>
          <w:p w14:paraId="606FEEB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1;  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1</w:t>
            </w:r>
          </w:p>
        </w:tc>
      </w:tr>
      <w:tr w14:paraId="5F96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</w:tcPr>
          <w:p w14:paraId="4A3A468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5u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</w:p>
        </w:tc>
        <w:tc>
          <w:tcPr>
            <w:tcW w:w="4819" w:type="dxa"/>
          </w:tcPr>
          <w:p w14:paraId="61653A4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5</w:t>
            </w:r>
          </w:p>
        </w:tc>
      </w:tr>
      <w:tr w14:paraId="09D44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</w:tcPr>
          <w:p w14:paraId="57ECDE3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c·d (nhân)</w:t>
            </w:r>
          </w:p>
        </w:tc>
        <w:tc>
          <w:tcPr>
            <w:tcW w:w="4819" w:type="dxa"/>
          </w:tcPr>
          <w:p w14:paraId="05876EB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/∂c = d = 5;  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/∂d = c = 4</w:t>
            </w:r>
          </w:p>
        </w:tc>
      </w:tr>
      <w:tr w14:paraId="09807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</w:tcPr>
          <w:p w14:paraId="550EA09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4b</w:t>
            </w:r>
          </w:p>
        </w:tc>
        <w:tc>
          <w:tcPr>
            <w:tcW w:w="4819" w:type="dxa"/>
          </w:tcPr>
          <w:p w14:paraId="306C61C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/∂b = 4</w:t>
            </w:r>
          </w:p>
        </w:tc>
      </w:tr>
      <w:tr w14:paraId="6CA1C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</w:tcPr>
          <w:p w14:paraId="6F8A57E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= 3a</w:t>
            </w:r>
          </w:p>
        </w:tc>
        <w:tc>
          <w:tcPr>
            <w:tcW w:w="4819" w:type="dxa"/>
          </w:tcPr>
          <w:p w14:paraId="0AD7D4C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/∂a = 3</w:t>
            </w:r>
          </w:p>
        </w:tc>
      </w:tr>
    </w:tbl>
    <w:p w14:paraId="6A976B68">
      <w:pPr>
        <w:spacing w:after="40"/>
      </w:pPr>
    </w:p>
    <w:p w14:paraId="55BA2C9D"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Quy tắc: nút cộng chuyển nguyên gradient cho các đầu vào (đạo hàm cục bộ bằng 1); nút nhân chuyển gradient nhân với giá trị của đầu vào còn lại.</w:t>
      </w:r>
    </w:p>
    <w:p w14:paraId="2F5BAF9E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e) Lan truyền ngược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6AAB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</w:tcPr>
          <w:p w14:paraId="26BCDDD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Gradient</w:t>
            </w:r>
          </w:p>
        </w:tc>
        <w:tc>
          <w:tcPr>
            <w:tcW w:w="3969" w:type="dxa"/>
          </w:tcPr>
          <w:p w14:paraId="5F669F1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Tính toán</w:t>
            </w:r>
          </w:p>
        </w:tc>
        <w:tc>
          <w:tcPr>
            <w:tcW w:w="1701" w:type="dxa"/>
          </w:tcPr>
          <w:p w14:paraId="0AB30E3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 trị</w:t>
            </w:r>
          </w:p>
        </w:tc>
      </w:tr>
      <w:tr w14:paraId="3BA7C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7F34407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∂J/∂J</w:t>
            </w:r>
          </w:p>
        </w:tc>
        <w:tc>
          <w:tcPr>
            <w:tcW w:w="3969" w:type="dxa"/>
          </w:tcPr>
          <w:p w14:paraId="2F6B488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—</w:t>
            </w:r>
          </w:p>
        </w:tc>
        <w:tc>
          <w:tcPr>
            <w:tcW w:w="1701" w:type="dxa"/>
          </w:tcPr>
          <w:p w14:paraId="73B94CC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</w:tr>
      <w:tr w14:paraId="5F9DB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2D5A1AA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1</w:t>
            </w:r>
          </w:p>
        </w:tc>
        <w:tc>
          <w:tcPr>
            <w:tcW w:w="3969" w:type="dxa"/>
          </w:tcPr>
          <w:p w14:paraId="236FA61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1·1</w:t>
            </w:r>
          </w:p>
        </w:tc>
        <w:tc>
          <w:tcPr>
            <w:tcW w:w="1701" w:type="dxa"/>
          </w:tcPr>
          <w:p w14:paraId="00AA532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</w:tr>
      <w:tr w14:paraId="5ADE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756EF88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6</w:t>
            </w:r>
          </w:p>
        </w:tc>
        <w:tc>
          <w:tcPr>
            <w:tcW w:w="3969" w:type="dxa"/>
          </w:tcPr>
          <w:p w14:paraId="0E8C96A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1·1</w:t>
            </w:r>
          </w:p>
        </w:tc>
        <w:tc>
          <w:tcPr>
            <w:tcW w:w="1701" w:type="dxa"/>
          </w:tcPr>
          <w:p w14:paraId="46104B4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</w:tr>
      <w:tr w14:paraId="5238A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51DC848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</w:p>
        </w:tc>
        <w:tc>
          <w:tcPr>
            <w:tcW w:w="3969" w:type="dxa"/>
          </w:tcPr>
          <w:p w14:paraId="1C3E64B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)·2 = 1·2</w:t>
            </w:r>
          </w:p>
        </w:tc>
        <w:tc>
          <w:tcPr>
            <w:tcW w:w="1701" w:type="dxa"/>
          </w:tcPr>
          <w:p w14:paraId="5B4CF79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</w:tr>
      <w:tr w14:paraId="5ECB0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65BB942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2</w:t>
            </w:r>
          </w:p>
        </w:tc>
        <w:tc>
          <w:tcPr>
            <w:tcW w:w="3969" w:type="dxa"/>
          </w:tcPr>
          <w:p w14:paraId="43743BE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)·1 = 2·1</w:t>
            </w:r>
          </w:p>
        </w:tc>
        <w:tc>
          <w:tcPr>
            <w:tcW w:w="1701" w:type="dxa"/>
          </w:tcPr>
          <w:p w14:paraId="476A1A3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</w:tr>
      <w:tr w14:paraId="74C8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084C184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4</w:t>
            </w:r>
          </w:p>
        </w:tc>
        <w:tc>
          <w:tcPr>
            <w:tcW w:w="3969" w:type="dxa"/>
          </w:tcPr>
          <w:p w14:paraId="620DAB5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)·1 = 2·1</w:t>
            </w:r>
          </w:p>
        </w:tc>
        <w:tc>
          <w:tcPr>
            <w:tcW w:w="1701" w:type="dxa"/>
          </w:tcPr>
          <w:p w14:paraId="32C8C63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</w:tr>
      <w:tr w14:paraId="7819E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78146B6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</w:p>
        </w:tc>
        <w:tc>
          <w:tcPr>
            <w:tcW w:w="3969" w:type="dxa"/>
          </w:tcPr>
          <w:p w14:paraId="546E7A5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)·5 = 2·5</w:t>
            </w:r>
          </w:p>
        </w:tc>
        <w:tc>
          <w:tcPr>
            <w:tcW w:w="1701" w:type="dxa"/>
          </w:tcPr>
          <w:p w14:paraId="2FD5843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</w:t>
            </w:r>
          </w:p>
        </w:tc>
      </w:tr>
      <w:tr w14:paraId="6E199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7FA1A84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∂J/∂a</w:t>
            </w:r>
          </w:p>
        </w:tc>
        <w:tc>
          <w:tcPr>
            <w:tcW w:w="3969" w:type="dxa"/>
          </w:tcPr>
          <w:p w14:paraId="5F02BE9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)·3 = 1·3</w:t>
            </w:r>
          </w:p>
        </w:tc>
        <w:tc>
          <w:tcPr>
            <w:tcW w:w="1701" w:type="dxa"/>
          </w:tcPr>
          <w:p w14:paraId="311675A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</w:t>
            </w:r>
          </w:p>
        </w:tc>
      </w:tr>
      <w:tr w14:paraId="052D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3FABBFC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∂J/∂b</w:t>
            </w:r>
          </w:p>
        </w:tc>
        <w:tc>
          <w:tcPr>
            <w:tcW w:w="3969" w:type="dxa"/>
          </w:tcPr>
          <w:p w14:paraId="29B4A58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)·4 = 2·4</w:t>
            </w:r>
          </w:p>
        </w:tc>
        <w:tc>
          <w:tcPr>
            <w:tcW w:w="1701" w:type="dxa"/>
          </w:tcPr>
          <w:p w14:paraId="59DAD6D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8</w:t>
            </w:r>
          </w:p>
        </w:tc>
      </w:tr>
      <w:tr w14:paraId="6E010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0694015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∂J/∂c</w:t>
            </w:r>
          </w:p>
        </w:tc>
        <w:tc>
          <w:tcPr>
            <w:tcW w:w="3969" w:type="dxa"/>
          </w:tcPr>
          <w:p w14:paraId="5BE6F74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)·d = 10·5</w:t>
            </w:r>
          </w:p>
        </w:tc>
        <w:tc>
          <w:tcPr>
            <w:tcW w:w="1701" w:type="dxa"/>
          </w:tcPr>
          <w:p w14:paraId="02F6FE7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50</w:t>
            </w:r>
          </w:p>
        </w:tc>
      </w:tr>
      <w:tr w14:paraId="5927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</w:tcPr>
          <w:p w14:paraId="49BA3656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∂J/∂d</w:t>
            </w:r>
          </w:p>
        </w:tc>
        <w:tc>
          <w:tcPr>
            <w:tcW w:w="3969" w:type="dxa"/>
          </w:tcPr>
          <w:p w14:paraId="0348E13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(∂J/∂u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  <w:vertAlign w:val="subscript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)·c = 10·4</w:t>
            </w:r>
          </w:p>
        </w:tc>
        <w:tc>
          <w:tcPr>
            <w:tcW w:w="1701" w:type="dxa"/>
          </w:tcPr>
          <w:p w14:paraId="2BBC363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40</w:t>
            </w:r>
          </w:p>
        </w:tc>
      </w:tr>
    </w:tbl>
    <w:p w14:paraId="3674CD64">
      <w:pPr>
        <w:spacing w:after="40"/>
      </w:pPr>
    </w:p>
    <w:p w14:paraId="25467598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f) Kiểm chứng bằng khai triển trực tiếp</w:t>
      </w:r>
    </w:p>
    <w:p w14:paraId="764CA1A6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J = 3a + 2(4b + 5cd) = 3a + 8b + 10cd</w:t>
      </w:r>
    </w:p>
    <w:p w14:paraId="49674D4E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∂J/∂a = 3;      ∂J/∂b = 8;      ∂J/∂c = 10d = 50;      ∂J/∂d = 10c = 40</w:t>
      </w:r>
    </w:p>
    <w:p w14:paraId="17037FD2">
      <w:r>
        <w:rPr>
          <w:rFonts w:ascii="Times New Roman" w:hAnsi="Times New Roman" w:eastAsia="Times New Roman"/>
          <w:b w:val="0"/>
          <w:i w:val="0"/>
          <w:sz w:val="26"/>
        </w:rPr>
        <w:t>Các kết quả trùng khớp với câu (e). Kiểm tra giá trị hàm: J = 3·2 + 8·3 + 10·4·5 = 6 + 24 + 200 = 230 ✓.</w:t>
      </w:r>
    </w:p>
    <w:p w14:paraId="5A51E8A7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g) Một bước Gradient Descent (α = 0.01)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014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</w:tcPr>
          <w:p w14:paraId="5E47309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Biến</w:t>
            </w:r>
          </w:p>
        </w:tc>
        <w:tc>
          <w:tcPr>
            <w:tcW w:w="3402" w:type="dxa"/>
          </w:tcPr>
          <w:p w14:paraId="65C6EA42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Cập nhật</w:t>
            </w:r>
          </w:p>
        </w:tc>
        <w:tc>
          <w:tcPr>
            <w:tcW w:w="2268" w:type="dxa"/>
          </w:tcPr>
          <w:p w14:paraId="18F06BE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 trị mới</w:t>
            </w:r>
          </w:p>
        </w:tc>
      </w:tr>
      <w:tr w14:paraId="73C1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347CD5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a′</w:t>
            </w:r>
          </w:p>
        </w:tc>
        <w:tc>
          <w:tcPr>
            <w:tcW w:w="3402" w:type="dxa"/>
          </w:tcPr>
          <w:p w14:paraId="2E548B5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2 − 0.01·3</w:t>
            </w:r>
          </w:p>
        </w:tc>
        <w:tc>
          <w:tcPr>
            <w:tcW w:w="2268" w:type="dxa"/>
          </w:tcPr>
          <w:p w14:paraId="225F314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1.97</w:t>
            </w:r>
          </w:p>
        </w:tc>
      </w:tr>
      <w:tr w14:paraId="3D7A6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7001F0C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b′</w:t>
            </w:r>
          </w:p>
        </w:tc>
        <w:tc>
          <w:tcPr>
            <w:tcW w:w="3402" w:type="dxa"/>
          </w:tcPr>
          <w:p w14:paraId="63D9602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3 − 0.01·8</w:t>
            </w:r>
          </w:p>
        </w:tc>
        <w:tc>
          <w:tcPr>
            <w:tcW w:w="2268" w:type="dxa"/>
          </w:tcPr>
          <w:p w14:paraId="13E836D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2.92</w:t>
            </w:r>
          </w:p>
        </w:tc>
      </w:tr>
      <w:tr w14:paraId="09EC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6F0A5C6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c′</w:t>
            </w:r>
          </w:p>
        </w:tc>
        <w:tc>
          <w:tcPr>
            <w:tcW w:w="3402" w:type="dxa"/>
          </w:tcPr>
          <w:p w14:paraId="11D502F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4 − 0.01·50</w:t>
            </w:r>
          </w:p>
        </w:tc>
        <w:tc>
          <w:tcPr>
            <w:tcW w:w="2268" w:type="dxa"/>
          </w:tcPr>
          <w:p w14:paraId="606CFF5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3.5</w:t>
            </w:r>
          </w:p>
        </w:tc>
      </w:tr>
      <w:tr w14:paraId="7B565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71D5B6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d′</w:t>
            </w:r>
          </w:p>
        </w:tc>
        <w:tc>
          <w:tcPr>
            <w:tcW w:w="3402" w:type="dxa"/>
          </w:tcPr>
          <w:p w14:paraId="7E519DE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5 − 0.01·40</w:t>
            </w:r>
          </w:p>
        </w:tc>
        <w:tc>
          <w:tcPr>
            <w:tcW w:w="2268" w:type="dxa"/>
          </w:tcPr>
          <w:p w14:paraId="360D427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4.6</w:t>
            </w:r>
          </w:p>
        </w:tc>
      </w:tr>
    </w:tbl>
    <w:p w14:paraId="031C125F">
      <w:pPr>
        <w:spacing w:after="40"/>
      </w:pPr>
    </w:p>
    <w:p w14:paraId="3A50EA69"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J′ = 3·1.97 + 8·2.92 + 10·3.5·4.6 = 5.91 + 23.36 + 161 = </w:t>
      </w:r>
      <w:r>
        <w:rPr>
          <w:rFonts w:ascii="Times New Roman" w:hAnsi="Times New Roman" w:eastAsia="Times New Roman"/>
          <w:b/>
          <w:i w:val="0"/>
          <w:sz w:val="26"/>
        </w:rPr>
        <w:t>190.27</w:t>
      </w:r>
    </w:p>
    <w:p w14:paraId="51957A1C"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Nhận xét: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J giảm từ 230 xuống 190.27 (giảm 39.73, khoảng 17.3%), cho thấy bước đi ngược hướng gradient làm giảm hàm mục tiêu. Xấp xỉ bậc nhất cho mức giảm −α‖∇J‖² = −0.01·(3² + 8² + 50² + 40²) = −41.73; chênh lệch +2 so với thực tế (−39.73) đến từ số hạng bậc hai 10·Δc·Δd = 10·(−0.5)(−0.4) = 2 của tích c·d.</w:t>
      </w:r>
    </w:p>
    <w:p w14:paraId="3AACBB7F">
      <w:pPr>
        <w:pStyle w:val="3"/>
      </w:pPr>
      <w:r>
        <w:rPr>
          <w:rFonts w:ascii="Times New Roman" w:hAnsi="Times New Roman" w:eastAsia="Times New Roman"/>
          <w:b/>
          <w:i w:val="0"/>
          <w:sz w:val="26"/>
        </w:rPr>
        <w:t>h) Chương trình PyTorch Autograd</w:t>
      </w:r>
    </w:p>
    <w:p w14:paraId="48A5F1E1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import torch</w:t>
      </w:r>
    </w:p>
    <w:p w14:paraId="0BC4420A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</w:t>
      </w:r>
    </w:p>
    <w:p w14:paraId="201196E0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a = torch.tensor(2.0, requires_grad=True)</w:t>
      </w:r>
    </w:p>
    <w:p w14:paraId="1BCF46A7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b = torch.tensor(3.0, requires_grad=True)</w:t>
      </w:r>
    </w:p>
    <w:p w14:paraId="6DF837CF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c = torch.tensor(4.0, requires_grad=True)</w:t>
      </w:r>
    </w:p>
    <w:p w14:paraId="0906CC3F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d = torch.tensor(5.0, requires_grad=True)</w:t>
      </w:r>
    </w:p>
    <w:p w14:paraId="2CDDFF1D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</w:t>
      </w:r>
    </w:p>
    <w:p w14:paraId="1B8031E1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u1 = 3 * a</w:t>
      </w:r>
    </w:p>
    <w:p w14:paraId="51E5585A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u2 = 4 * b</w:t>
      </w:r>
    </w:p>
    <w:p w14:paraId="6671A3FB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u3 = c * d</w:t>
      </w:r>
    </w:p>
    <w:p w14:paraId="39ADD401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u4 = 5 * u3</w:t>
      </w:r>
    </w:p>
    <w:p w14:paraId="2F23A068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u5 = u2 + u4</w:t>
      </w:r>
    </w:p>
    <w:p w14:paraId="49D08A1F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u6 = 2 * u5</w:t>
      </w:r>
    </w:p>
    <w:p w14:paraId="6FD21A7C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J = u1 + u6</w:t>
      </w:r>
    </w:p>
    <w:p w14:paraId="5FB1FA7C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</w:t>
      </w:r>
    </w:p>
    <w:p w14:paraId="19677396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J.backward()</w:t>
      </w:r>
    </w:p>
    <w:p w14:paraId="363C34D4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print("J =", J.item())</w:t>
      </w:r>
    </w:p>
    <w:p w14:paraId="2A81A73C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print("dJ/da =", a.grad.item())</w:t>
      </w:r>
    </w:p>
    <w:p w14:paraId="37FB8BDE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print("dJ/db =", b.grad.item())</w:t>
      </w:r>
    </w:p>
    <w:p w14:paraId="3F12B61B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print("dJ/dc =", c.grad.item())</w:t>
      </w:r>
    </w:p>
    <w:p w14:paraId="3B79ACB8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print("dJ/dd =", d.grad.item())</w:t>
      </w:r>
    </w:p>
    <w:p w14:paraId="6D2B8DDB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</w:t>
      </w:r>
    </w:p>
    <w:p w14:paraId="010CB542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# Mot buoc Gradient Descent</w:t>
      </w:r>
    </w:p>
    <w:p w14:paraId="3FAAF45E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alpha = 0.01</w:t>
      </w:r>
    </w:p>
    <w:p w14:paraId="38C00590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>with torch.no_grad():</w:t>
      </w:r>
    </w:p>
    <w:p w14:paraId="3BA5F709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a2, b2 = a - alpha * a.grad, b - alpha * b.grad</w:t>
      </w:r>
    </w:p>
    <w:p w14:paraId="0A8FF4C3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c2, d2 = c - alpha * c.grad, d - alpha * d.grad</w:t>
      </w:r>
    </w:p>
    <w:p w14:paraId="254B6357">
      <w:pPr>
        <w:pBdr>
          <w:left w:val="single" w:color="808080" w:sz="8" w:space="6"/>
        </w:pBdr>
        <w:spacing w:after="0" w:line="240" w:lineRule="auto"/>
        <w:ind w:left="340"/>
      </w:pPr>
      <w:r>
        <w:rPr>
          <w:rFonts w:ascii="Times New Roman" w:hAnsi="Times New Roman" w:eastAsia="Times New Roman"/>
          <w:sz w:val="26"/>
        </w:rPr>
        <w:t xml:space="preserve">    print("J' =", (3*a2 + 2*(4*b2 + 5*c2*d2)).item())</w:t>
      </w:r>
    </w:p>
    <w:p w14:paraId="4AC25115">
      <w:pPr>
        <w:spacing w:after="40"/>
      </w:pPr>
    </w:p>
    <w:p w14:paraId="6722BE53"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Kết quả mong đợi khi chạy: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J = 230.0, dJ/da = 3.0, dJ/db = 8.0, dJ/dc = 50.0, dJ/dd = 40.0 và J′ = 190.27, trùng hoàn toàn với tính thủ công ở các câu (e), (f), (g): Autograd thực chất tự động áp dụng đúng quy tắc dây chuyền trên đồ thị tính toán như đã làm bằng tay.</w:t>
      </w:r>
    </w:p>
    <w:sectPr>
      <w:footerReference r:id="rId6" w:type="default"/>
      <w:pgSz w:w="11906" w:h="16838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57218">
    <w:pPr>
      <w:pStyle w:val="18"/>
      <w:ind w:left="0" w:leftChars="0" w:firstLine="0" w:firstLineChars="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A77A4A">
                          <w:pPr>
                            <w:pStyle w:val="18"/>
                            <w:tabs>
                              <w:tab w:val="center" w:pos="4153"/>
                              <w:tab w:val="right" w:pos="8306"/>
                              <w:tab w:val="clear" w:pos="4680"/>
                              <w:tab w:val="clear" w:pos="9360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Pb5Hw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A77A4A">
                    <w:pPr>
                      <w:pStyle w:val="18"/>
                      <w:tabs>
                        <w:tab w:val="center" w:pos="4153"/>
                        <w:tab w:val="right" w:pos="8306"/>
                        <w:tab w:val="clear" w:pos="4680"/>
                        <w:tab w:val="clear" w:pos="9360"/>
                      </w:tabs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6AAE14F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BD72F">
    <w:pPr>
      <w:pStyle w:val="18"/>
      <w:jc w:val="center"/>
    </w:pPr>
    <w:r>
      <w:rPr>
        <w:rFonts w:ascii="Times New Roman" w:hAnsi="Times New Roman"/>
        <w:sz w:val="26"/>
      </w:rPr>
      <w:fldChar w:fldCharType="begin"/>
    </w:r>
    <w:r>
      <w:rPr>
        <w:rFonts w:ascii="Times New Roman" w:hAnsi="Times New Roman"/>
        <w:sz w:val="26"/>
      </w:rPr>
      <w:instrText xml:space="preserve">PAGE</w:instrText>
    </w:r>
    <w:r>
      <w:rPr>
        <w:rFonts w:ascii="Times New Roman" w:hAnsi="Times New Roman"/>
        <w:sz w:val="2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94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="Times New Roman" w:cs="Times New Roman"/>
      <w:color w:val="000000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6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2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3572</Words>
  <Characters>12239</Characters>
  <Lines>0</Lines>
  <Paragraphs>0</Paragraphs>
  <TotalTime>1</TotalTime>
  <ScaleCrop>false</ScaleCrop>
  <LinksUpToDate>false</LinksUpToDate>
  <CharactersWithSpaces>15083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Nguyễn Lê Tấn Phúc</cp:lastModifiedBy>
  <dcterms:modified xsi:type="dcterms:W3CDTF">2026-10-16T00:39:29Z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eyJoZGlkIjoiNzY5MjliYmZiMzliMGQwMGZhNzdjNGU4ZWI4Y2QxYjQiLCJ1c2VySWQiOiIxMzkyMDM5MTE2Nzg0In0=</vt:lpwstr>
  </property>
  <property fmtid="{D5CDD505-2E9C-101B-9397-08002B2CF9AE}" pid="3" name="KSOProductBuildVer">
    <vt:lpwstr>1033-12.1.0.28485</vt:lpwstr>
  </property>
  <property fmtid="{D5CDD505-2E9C-101B-9397-08002B2CF9AE}" pid="4" name="ICV">
    <vt:lpwstr>1315A830C72444A9804157438DB6C3A7_13</vt:lpwstr>
  </property>
</Properties>
</file>